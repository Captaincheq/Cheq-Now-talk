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2405" cy="4675505"/>
            <wp:effectExtent l="0" t="0" r="4445" b="10795"/>
            <wp:docPr id="1" name="Picture 1" descr="eb64d13e5d1c7187469fc53a3c43792f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eb64d13e5d1c7187469fc53a3c43792f_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675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135" cy="4145915"/>
            <wp:effectExtent l="0" t="0" r="5715" b="6985"/>
            <wp:docPr id="2" name="Picture 2" descr="1ebcce89b60a2d1523b2c6e7a0c5731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1ebcce89b60a2d1523b2c6e7a0c57315_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14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4386580"/>
            <wp:effectExtent l="0" t="0" r="2540" b="13970"/>
            <wp:docPr id="3" name="Picture 3" descr="446e2e59070ee7ac3a5e0f4dea65da7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446e2e59070ee7ac3a5e0f4dea65da75_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8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4378960"/>
            <wp:effectExtent l="0" t="0" r="3175" b="2540"/>
            <wp:docPr id="4" name="Picture 4" descr="b18a92ff346696de59175579ad1d6eb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b18a92ff346696de59175579ad1d6eb4_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37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1770" cy="4454525"/>
            <wp:effectExtent l="0" t="0" r="5080" b="3175"/>
            <wp:docPr id="5" name="Picture 5" descr="efcae142ec6a1512ab8e30b709e74be1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efcae142ec6a1512ab8e30b709e74be1_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45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/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4456430"/>
            <wp:effectExtent l="0" t="0" r="9525" b="1270"/>
            <wp:docPr id="6" name="Picture 6" descr="718000e4abd6da60bb41f280b766af6a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718000e4abd6da60bb41f280b766af6a_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45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4605020"/>
            <wp:effectExtent l="0" t="0" r="3175" b="5080"/>
            <wp:docPr id="7" name="Picture 7" descr="dea3ab0c9522221bff95304401d6a34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ea3ab0c9522221bff95304401d6a345_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60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8595" cy="4749165"/>
            <wp:effectExtent l="0" t="0" r="8255" b="13335"/>
            <wp:docPr id="8" name="Picture 8" descr="3be98fb3f21a2324b3b866b3db67e90e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3be98fb3f21a2324b3b866b3db67e90e_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749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4310" cy="4363720"/>
            <wp:effectExtent l="0" t="0" r="2540" b="17780"/>
            <wp:docPr id="9" name="Picture 9" descr="182ab5f84c8743a67bad72a05639ed90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182ab5f84c8743a67bad72a05639ed90_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4169410"/>
            <wp:effectExtent l="0" t="0" r="7620" b="2540"/>
            <wp:docPr id="10" name="Picture 10" descr="a42becc8e00bbc2f391d64907bd645ac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42becc8e00bbc2f391d64907bd645ac_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169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9230" cy="4065905"/>
            <wp:effectExtent l="0" t="0" r="7620" b="10795"/>
            <wp:docPr id="11" name="Picture 11" descr="f853cf29744cf081dc88abd420be1fe4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f853cf29744cf081dc88abd420be1fe4_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4065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73675" cy="4717415"/>
            <wp:effectExtent l="0" t="0" r="3175" b="6985"/>
            <wp:docPr id="12" name="Picture 12" descr="75f5fcfa1373d166a0f05b257c147cf2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75f5fcfa1373d166a0f05b257c147cf2_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1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7325" cy="4537075"/>
            <wp:effectExtent l="0" t="0" r="9525" b="15875"/>
            <wp:docPr id="13" name="Picture 13" descr="a2f5d9b242a4dc3611c4144a3b8353a5_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2f5d9b242a4dc3611c4144a3b8353a5_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453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SimHei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6AE2EA7"/>
    <w:multiLevelType w:val="multilevel"/>
    <w:tmpl w:val="F6AE2EA7"/>
    <w:lvl w:ilvl="0" w:tentative="0">
      <w:start w:val="1"/>
      <w:numFmt w:val="decimal"/>
      <w:pStyle w:val="2"/>
      <w:lvlText w:val="Chapter %1"/>
      <w:lvlJc w:val="left"/>
      <w:pPr>
        <w:tabs>
          <w:tab w:val="left" w:pos="0"/>
        </w:tabs>
        <w:ind w:left="0" w:firstLine="0"/>
      </w:pPr>
      <w:rPr>
        <w:rFonts w:hint="default"/>
      </w:rPr>
    </w:lvl>
    <w:lvl w:ilvl="1" w:tentative="0">
      <w:start w:val="1"/>
      <w:numFmt w:val="decimal"/>
      <w:pStyle w:val="5"/>
      <w:lvlText w:val="%1.%2"/>
      <w:lvlJc w:val="left"/>
      <w:pPr>
        <w:tabs>
          <w:tab w:val="left" w:pos="0"/>
        </w:tabs>
        <w:ind w:left="720" w:hanging="720"/>
      </w:pPr>
      <w:rPr>
        <w:rFonts w:hint="default"/>
      </w:rPr>
    </w:lvl>
    <w:lvl w:ilvl="2" w:tentative="0">
      <w:start w:val="1"/>
      <w:numFmt w:val="decimal"/>
      <w:pStyle w:val="6"/>
      <w:lvlText w:val="%1.%2.%3"/>
      <w:lvlJc w:val="left"/>
      <w:pPr>
        <w:tabs>
          <w:tab w:val="left" w:pos="864"/>
        </w:tabs>
        <w:ind w:left="864" w:hanging="864"/>
      </w:pPr>
      <w:rPr>
        <w:rFonts w:hint="default"/>
      </w:rPr>
    </w:lvl>
    <w:lvl w:ilvl="3" w:tentative="0">
      <w:start w:val="1"/>
      <w:numFmt w:val="decimal"/>
      <w:pStyle w:val="7"/>
      <w:lvlText w:val="%1.%2.%3.%4"/>
      <w:lvlJc w:val="left"/>
      <w:pPr>
        <w:tabs>
          <w:tab w:val="left" w:pos="1008"/>
        </w:tabs>
        <w:ind w:left="1008" w:hanging="1008"/>
      </w:pPr>
      <w:rPr>
        <w:rFonts w:hint="default"/>
      </w:rPr>
    </w:lvl>
    <w:lvl w:ilvl="4" w:tentative="0">
      <w:start w:val="1"/>
      <w:numFmt w:val="lowerLetter"/>
      <w:lvlText w:val="(%5)"/>
      <w:lvlJc w:val="left"/>
      <w:pPr>
        <w:tabs>
          <w:tab w:val="left" w:pos="0"/>
        </w:tabs>
        <w:ind w:left="1440" w:firstLine="0"/>
      </w:pPr>
      <w:rPr>
        <w:rFonts w:hint="default"/>
      </w:rPr>
    </w:lvl>
    <w:lvl w:ilvl="5" w:tentative="0">
      <w:start w:val="1"/>
      <w:numFmt w:val="lowerRoman"/>
      <w:lvlText w:val="(%6)"/>
      <w:lvlJc w:val="left"/>
      <w:pPr>
        <w:tabs>
          <w:tab w:val="left" w:pos="2160"/>
        </w:tabs>
        <w:ind w:left="2160" w:hanging="360"/>
      </w:pPr>
      <w:rPr>
        <w:rFonts w:hint="default"/>
      </w:rPr>
    </w:lvl>
    <w:lvl w:ilvl="6" w:tentative="0">
      <w:start w:val="1"/>
      <w:numFmt w:val="decimal"/>
      <w:lvlText w:val="%7."/>
      <w:lvlJc w:val="left"/>
      <w:pPr>
        <w:tabs>
          <w:tab w:val="left" w:pos="2520"/>
        </w:tabs>
        <w:ind w:left="2520" w:hanging="360"/>
      </w:pPr>
      <w:rPr>
        <w:rFonts w:hint="default"/>
      </w:rPr>
    </w:lvl>
    <w:lvl w:ilvl="7" w:tentative="0">
      <w:start w:val="1"/>
      <w:numFmt w:val="lowerLetter"/>
      <w:lvlText w:val="%8."/>
      <w:lvlJc w:val="left"/>
      <w:pPr>
        <w:tabs>
          <w:tab w:val="left" w:pos="2880"/>
        </w:tabs>
        <w:ind w:left="2880" w:hanging="360"/>
      </w:pPr>
      <w:rPr>
        <w:rFonts w:hint="default"/>
      </w:rPr>
    </w:lvl>
    <w:lvl w:ilvl="8" w:tentative="0">
      <w:start w:val="1"/>
      <w:numFmt w:val="lowerRoman"/>
      <w:lvlText w:val="%9."/>
      <w:lvlJc w:val="left"/>
      <w:pPr>
        <w:tabs>
          <w:tab w:val="left" w:pos="3240"/>
        </w:tabs>
        <w:ind w:left="3240" w:hanging="360"/>
      </w:pPr>
      <w:rPr>
        <w:rFonts w:hint="default"/>
      </w:rPr>
    </w:lvl>
  </w:abstractNum>
  <w:abstractNum w:abstractNumId="1">
    <w:nsid w:val="FFFFFF7C"/>
    <w:multiLevelType w:val="singleLevel"/>
    <w:tmpl w:val="FFFFFF7C"/>
    <w:lvl w:ilvl="0" w:tentative="0">
      <w:start w:val="1"/>
      <w:numFmt w:val="decimal"/>
      <w:pStyle w:val="84"/>
      <w:lvlText w:val="%1."/>
      <w:lvlJc w:val="left"/>
      <w:pPr>
        <w:tabs>
          <w:tab w:val="left" w:pos="2040"/>
        </w:tabs>
        <w:ind w:left="2040" w:leftChars="800" w:hanging="360" w:hangingChars="200"/>
      </w:pPr>
    </w:lvl>
  </w:abstractNum>
  <w:abstractNum w:abstractNumId="2">
    <w:nsid w:val="FFFFFF7D"/>
    <w:multiLevelType w:val="singleLevel"/>
    <w:tmpl w:val="FFFFFF7D"/>
    <w:lvl w:ilvl="0" w:tentative="0">
      <w:start w:val="1"/>
      <w:numFmt w:val="decimal"/>
      <w:pStyle w:val="83"/>
      <w:lvlText w:val="%1."/>
      <w:lvlJc w:val="left"/>
      <w:pPr>
        <w:tabs>
          <w:tab w:val="left" w:pos="1620"/>
        </w:tabs>
        <w:ind w:left="1620" w:leftChars="600" w:hanging="360" w:hangingChars="200"/>
      </w:pPr>
    </w:lvl>
  </w:abstractNum>
  <w:abstractNum w:abstractNumId="3">
    <w:nsid w:val="FFFFFF7E"/>
    <w:multiLevelType w:val="singleLevel"/>
    <w:tmpl w:val="FFFFFF7E"/>
    <w:lvl w:ilvl="0" w:tentative="0">
      <w:start w:val="1"/>
      <w:numFmt w:val="decimal"/>
      <w:pStyle w:val="82"/>
      <w:lvlText w:val="%1."/>
      <w:lvlJc w:val="left"/>
      <w:pPr>
        <w:tabs>
          <w:tab w:val="left" w:pos="1200"/>
        </w:tabs>
        <w:ind w:left="1200" w:leftChars="400" w:hanging="360" w:hangingChars="200"/>
      </w:pPr>
    </w:lvl>
  </w:abstractNum>
  <w:abstractNum w:abstractNumId="4">
    <w:nsid w:val="FFFFFF7F"/>
    <w:multiLevelType w:val="singleLevel"/>
    <w:tmpl w:val="FFFFFF7F"/>
    <w:lvl w:ilvl="0" w:tentative="0">
      <w:start w:val="1"/>
      <w:numFmt w:val="decimal"/>
      <w:pStyle w:val="81"/>
      <w:lvlText w:val="%1."/>
      <w:lvlJc w:val="left"/>
      <w:pPr>
        <w:tabs>
          <w:tab w:val="left" w:pos="780"/>
        </w:tabs>
        <w:ind w:left="780" w:leftChars="200" w:hanging="360" w:hangingChars="200"/>
      </w:pPr>
    </w:lvl>
  </w:abstractNum>
  <w:abstractNum w:abstractNumId="5">
    <w:nsid w:val="FFFFFF80"/>
    <w:multiLevelType w:val="singleLevel"/>
    <w:tmpl w:val="FFFFFF80"/>
    <w:lvl w:ilvl="0" w:tentative="0">
      <w:start w:val="1"/>
      <w:numFmt w:val="bullet"/>
      <w:pStyle w:val="74"/>
      <w:lvlText w:val=""/>
      <w:lvlJc w:val="left"/>
      <w:pPr>
        <w:tabs>
          <w:tab w:val="left" w:pos="2040"/>
        </w:tabs>
        <w:ind w:left="2040" w:leftChars="800" w:hanging="360" w:hangingChars="200"/>
      </w:pPr>
      <w:rPr>
        <w:rFonts w:hint="default" w:ascii="Wingdings" w:hAnsi="Wingdings"/>
      </w:rPr>
    </w:lvl>
  </w:abstractNum>
  <w:abstractNum w:abstractNumId="6">
    <w:nsid w:val="FFFFFF81"/>
    <w:multiLevelType w:val="singleLevel"/>
    <w:tmpl w:val="FFFFFF81"/>
    <w:lvl w:ilvl="0" w:tentative="0">
      <w:start w:val="1"/>
      <w:numFmt w:val="bullet"/>
      <w:pStyle w:val="73"/>
      <w:lvlText w:val=""/>
      <w:lvlJc w:val="left"/>
      <w:pPr>
        <w:tabs>
          <w:tab w:val="left" w:pos="1620"/>
        </w:tabs>
        <w:ind w:left="1620" w:leftChars="600" w:hanging="360" w:hangingChars="200"/>
      </w:pPr>
      <w:rPr>
        <w:rFonts w:hint="default" w:ascii="Wingdings" w:hAnsi="Wingdings"/>
      </w:rPr>
    </w:lvl>
  </w:abstractNum>
  <w:abstractNum w:abstractNumId="7">
    <w:nsid w:val="FFFFFF82"/>
    <w:multiLevelType w:val="singleLevel"/>
    <w:tmpl w:val="FFFFFF82"/>
    <w:lvl w:ilvl="0" w:tentative="0">
      <w:start w:val="1"/>
      <w:numFmt w:val="bullet"/>
      <w:pStyle w:val="72"/>
      <w:lvlText w:val=""/>
      <w:lvlJc w:val="left"/>
      <w:pPr>
        <w:tabs>
          <w:tab w:val="left" w:pos="1200"/>
        </w:tabs>
        <w:ind w:left="1200" w:leftChars="400" w:hanging="360" w:hangingChars="200"/>
      </w:pPr>
      <w:rPr>
        <w:rFonts w:hint="default" w:ascii="Wingdings" w:hAnsi="Wingdings"/>
      </w:rPr>
    </w:lvl>
  </w:abstractNum>
  <w:abstractNum w:abstractNumId="8">
    <w:nsid w:val="FFFFFF83"/>
    <w:multiLevelType w:val="singleLevel"/>
    <w:tmpl w:val="FFFFFF83"/>
    <w:lvl w:ilvl="0" w:tentative="0">
      <w:start w:val="1"/>
      <w:numFmt w:val="bullet"/>
      <w:pStyle w:val="71"/>
      <w:lvlText w:val=""/>
      <w:lvlJc w:val="left"/>
      <w:pPr>
        <w:tabs>
          <w:tab w:val="left" w:pos="780"/>
        </w:tabs>
        <w:ind w:left="780" w:leftChars="200" w:hanging="360" w:hangingChars="200"/>
      </w:pPr>
      <w:rPr>
        <w:rFonts w:hint="default" w:ascii="Wingdings" w:hAnsi="Wingdings"/>
      </w:rPr>
    </w:lvl>
  </w:abstractNum>
  <w:abstractNum w:abstractNumId="9">
    <w:nsid w:val="FFFFFF88"/>
    <w:multiLevelType w:val="singleLevel"/>
    <w:tmpl w:val="FFFFFF88"/>
    <w:lvl w:ilvl="0" w:tentative="0">
      <w:start w:val="1"/>
      <w:numFmt w:val="decimal"/>
      <w:pStyle w:val="80"/>
      <w:lvlText w:val="%1."/>
      <w:lvlJc w:val="left"/>
      <w:pPr>
        <w:tabs>
          <w:tab w:val="left" w:pos="360"/>
        </w:tabs>
        <w:ind w:left="360" w:hanging="360" w:hangingChars="200"/>
      </w:pPr>
    </w:lvl>
  </w:abstractNum>
  <w:abstractNum w:abstractNumId="10">
    <w:nsid w:val="FFFFFF89"/>
    <w:multiLevelType w:val="singleLevel"/>
    <w:tmpl w:val="FFFFFF89"/>
    <w:lvl w:ilvl="0" w:tentative="0">
      <w:start w:val="1"/>
      <w:numFmt w:val="bullet"/>
      <w:pStyle w:val="70"/>
      <w:lvlText w:val=""/>
      <w:lvlJc w:val="left"/>
      <w:pPr>
        <w:tabs>
          <w:tab w:val="left" w:pos="360"/>
        </w:tabs>
        <w:ind w:left="360" w:hanging="360" w:hangingChars="200"/>
      </w:pPr>
      <w:rPr>
        <w:rFonts w:hint="default" w:ascii="Wingdings" w:hAnsi="Wingdings"/>
      </w:rPr>
    </w:lvl>
  </w:abstractNum>
  <w:abstractNum w:abstractNumId="11">
    <w:nsid w:val="40EC4C45"/>
    <w:multiLevelType w:val="multilevel"/>
    <w:tmpl w:val="40EC4C45"/>
    <w:lvl w:ilvl="0" w:tentative="0">
      <w:start w:val="1"/>
      <w:numFmt w:val="decimal"/>
      <w:pStyle w:val="252"/>
      <w:lvlText w:val="[%1]"/>
      <w:lvlJc w:val="left"/>
      <w:pPr>
        <w:tabs>
          <w:tab w:val="left" w:pos="504"/>
        </w:tabs>
        <w:ind w:left="504" w:hanging="504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tabs>
          <w:tab w:val="left" w:pos="1440"/>
        </w:tabs>
        <w:ind w:left="1440" w:hanging="360"/>
      </w:pPr>
    </w:lvl>
    <w:lvl w:ilvl="2" w:tentative="0">
      <w:start w:val="1"/>
      <w:numFmt w:val="lowerRoman"/>
      <w:lvlText w:val="%3."/>
      <w:lvlJc w:val="right"/>
      <w:pPr>
        <w:tabs>
          <w:tab w:val="left" w:pos="2160"/>
        </w:tabs>
        <w:ind w:left="2160" w:hanging="180"/>
      </w:pPr>
    </w:lvl>
    <w:lvl w:ilvl="3" w:tentative="0">
      <w:start w:val="1"/>
      <w:numFmt w:val="decimal"/>
      <w:lvlText w:val="%4."/>
      <w:lvlJc w:val="left"/>
      <w:pPr>
        <w:tabs>
          <w:tab w:val="left" w:pos="2880"/>
        </w:tabs>
        <w:ind w:left="2880" w:hanging="360"/>
      </w:pPr>
    </w:lvl>
    <w:lvl w:ilvl="4" w:tentative="0">
      <w:start w:val="1"/>
      <w:numFmt w:val="lowerLetter"/>
      <w:lvlText w:val="%5."/>
      <w:lvlJc w:val="left"/>
      <w:pPr>
        <w:tabs>
          <w:tab w:val="left" w:pos="3600"/>
        </w:tabs>
        <w:ind w:left="3600" w:hanging="360"/>
      </w:pPr>
    </w:lvl>
    <w:lvl w:ilvl="5" w:tentative="0">
      <w:start w:val="1"/>
      <w:numFmt w:val="lowerRoman"/>
      <w:lvlText w:val="%6."/>
      <w:lvlJc w:val="right"/>
      <w:pPr>
        <w:tabs>
          <w:tab w:val="left" w:pos="4320"/>
        </w:tabs>
        <w:ind w:left="4320" w:hanging="180"/>
      </w:pPr>
    </w:lvl>
    <w:lvl w:ilvl="6" w:tentative="0">
      <w:start w:val="1"/>
      <w:numFmt w:val="decimal"/>
      <w:lvlText w:val="%7."/>
      <w:lvlJc w:val="left"/>
      <w:pPr>
        <w:tabs>
          <w:tab w:val="left" w:pos="5040"/>
        </w:tabs>
        <w:ind w:left="5040" w:hanging="360"/>
      </w:pPr>
    </w:lvl>
    <w:lvl w:ilvl="7" w:tentative="0">
      <w:start w:val="1"/>
      <w:numFmt w:val="lowerLetter"/>
      <w:lvlText w:val="%8."/>
      <w:lvlJc w:val="left"/>
      <w:pPr>
        <w:tabs>
          <w:tab w:val="left" w:pos="5760"/>
        </w:tabs>
        <w:ind w:left="5760" w:hanging="360"/>
      </w:pPr>
    </w:lvl>
    <w:lvl w:ilvl="8" w:tentative="0">
      <w:start w:val="1"/>
      <w:numFmt w:val="lowerRoman"/>
      <w:lvlText w:val="%9."/>
      <w:lvlJc w:val="right"/>
      <w:pPr>
        <w:tabs>
          <w:tab w:val="left" w:pos="6480"/>
        </w:tabs>
        <w:ind w:left="6480" w:hanging="180"/>
      </w:pPr>
    </w:lvl>
  </w:abstractNum>
  <w:num w:numId="1">
    <w:abstractNumId w:val="0"/>
  </w:num>
  <w:num w:numId="2">
    <w:abstractNumId w:val="10"/>
  </w:num>
  <w:num w:numId="3">
    <w:abstractNumId w:val="8"/>
  </w:num>
  <w:num w:numId="4">
    <w:abstractNumId w:val="7"/>
  </w:num>
  <w:num w:numId="5">
    <w:abstractNumId w:val="6"/>
  </w:num>
  <w:num w:numId="6">
    <w:abstractNumId w:val="5"/>
  </w:num>
  <w:num w:numId="7">
    <w:abstractNumId w:val="9"/>
  </w:num>
  <w:num w:numId="8">
    <w:abstractNumId w:val="4"/>
  </w:num>
  <w:num w:numId="9">
    <w:abstractNumId w:val="3"/>
  </w:num>
  <w:num w:numId="10">
    <w:abstractNumId w:val="2"/>
  </w:num>
  <w:num w:numId="11">
    <w:abstractNumId w:val="1"/>
  </w:num>
  <w:num w:numId="12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20"/>
  <w:displayBackgroundShape w:val="1"/>
  <w:embedSystemFonts/>
  <w:bordersDoNotSurroundHeader w:val="1"/>
  <w:bordersDoNotSurroundFooter w:val="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cumentProtection w:enforcement="0"/>
  <w:defaultTabStop w:val="720"/>
  <w:hyphenationZone w:val="36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footnoteLayoutLikeWW8/>
    <w:shapeLayoutLikeWW8/>
    <w:alignTablesRowByRow/>
    <w:forgetLastTabAlignment/>
    <w:adjustLineHeightInTable/>
    <w:doNotUseHTMLParagraphAutoSpacing/>
    <w:layoutRawTableWidth/>
    <w:layoutTableRowsApart/>
    <w:useWord97LineBreakRules/>
    <w:doNotBreakWrappedTables/>
    <w:doNotSnapToGridInCell/>
    <w:selectFldWithFirstOrLastChar/>
    <w:doNotWrapTextWithPunct/>
    <w:doNotUseEastAsianBreakRules/>
    <w:useWord2002TableStyleRules/>
    <w:growAutofit/>
    <w:useNormalStyleForList/>
    <w:useAltKinsokuLineBreakRules/>
    <w:allowSpaceOfSameStyleInTable/>
    <w:doNotSuppressIndentation/>
    <w:doNotAutofitConstrainedTables/>
    <w:autofitToFirstFixedWidthCell/>
    <w:displayHangulFixedWidth/>
    <w:doNotVertAlignCellWithSp/>
    <w:doNotBreakConstrainedForcedTable/>
    <w:doNotVertAlignInTxbx/>
    <w:useAnsiKerningPairs/>
    <w:cachedColBalanc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41A13B5C"/>
    <w:rsid w:val="00050A31"/>
    <w:rsid w:val="000716D2"/>
    <w:rsid w:val="00071AAB"/>
    <w:rsid w:val="000B76C4"/>
    <w:rsid w:val="000C5610"/>
    <w:rsid w:val="000E6552"/>
    <w:rsid w:val="000F3A4F"/>
    <w:rsid w:val="000F59AC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C2F53"/>
    <w:rsid w:val="0033518C"/>
    <w:rsid w:val="003437C2"/>
    <w:rsid w:val="00377186"/>
    <w:rsid w:val="003A1C03"/>
    <w:rsid w:val="00414627"/>
    <w:rsid w:val="00425D63"/>
    <w:rsid w:val="004643D8"/>
    <w:rsid w:val="00497C24"/>
    <w:rsid w:val="004C7BA5"/>
    <w:rsid w:val="004E7628"/>
    <w:rsid w:val="004F48F2"/>
    <w:rsid w:val="005149B1"/>
    <w:rsid w:val="005647F2"/>
    <w:rsid w:val="005662D1"/>
    <w:rsid w:val="00573A09"/>
    <w:rsid w:val="005A4526"/>
    <w:rsid w:val="005C1B16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95DCD"/>
    <w:rsid w:val="006A05CC"/>
    <w:rsid w:val="006A35A7"/>
    <w:rsid w:val="007152D7"/>
    <w:rsid w:val="00746C14"/>
    <w:rsid w:val="007C2C59"/>
    <w:rsid w:val="00801F23"/>
    <w:rsid w:val="00837632"/>
    <w:rsid w:val="0085640F"/>
    <w:rsid w:val="008567AA"/>
    <w:rsid w:val="00892712"/>
    <w:rsid w:val="008A680A"/>
    <w:rsid w:val="008B0BB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B13A52"/>
    <w:rsid w:val="00B24CF4"/>
    <w:rsid w:val="00B26993"/>
    <w:rsid w:val="00B4570C"/>
    <w:rsid w:val="00B5208C"/>
    <w:rsid w:val="00B74876"/>
    <w:rsid w:val="00BB7C2B"/>
    <w:rsid w:val="00BC1664"/>
    <w:rsid w:val="00BC2546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76D2"/>
    <w:rsid w:val="00DD30ED"/>
    <w:rsid w:val="00E64C21"/>
    <w:rsid w:val="00EC24C6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1C334BE"/>
    <w:rsid w:val="03E55589"/>
    <w:rsid w:val="13274955"/>
    <w:rsid w:val="13790600"/>
    <w:rsid w:val="1B397A8B"/>
    <w:rsid w:val="1C7B1111"/>
    <w:rsid w:val="1EC80B14"/>
    <w:rsid w:val="30704B12"/>
    <w:rsid w:val="30955AF6"/>
    <w:rsid w:val="31AE69E5"/>
    <w:rsid w:val="34022C61"/>
    <w:rsid w:val="34364DA7"/>
    <w:rsid w:val="3812489D"/>
    <w:rsid w:val="3C722DDC"/>
    <w:rsid w:val="41A13B5C"/>
    <w:rsid w:val="449E6654"/>
    <w:rsid w:val="469C794D"/>
    <w:rsid w:val="4B683B9A"/>
    <w:rsid w:val="4F871765"/>
    <w:rsid w:val="52475F97"/>
    <w:rsid w:val="54FE51FE"/>
    <w:rsid w:val="570D2543"/>
    <w:rsid w:val="595A48DB"/>
    <w:rsid w:val="5AB32437"/>
    <w:rsid w:val="5BD13A4C"/>
    <w:rsid w:val="5E6139E8"/>
    <w:rsid w:val="61961459"/>
    <w:rsid w:val="64B91848"/>
    <w:rsid w:val="678924AE"/>
    <w:rsid w:val="68C36476"/>
    <w:rsid w:val="6CFA6BFD"/>
    <w:rsid w:val="6E291FB3"/>
    <w:rsid w:val="70A61520"/>
    <w:rsid w:val="73591938"/>
    <w:rsid w:val="73881F03"/>
    <w:rsid w:val="7858616D"/>
    <w:rsid w:val="799B61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qFormat="1" w:unhideWhenUsed="0" w:uiPriority="0" w:semiHidden="0" w:name="index 1"/>
    <w:lsdException w:unhideWhenUsed="0" w:uiPriority="0" w:semiHidden="0" w:name="index 2"/>
    <w:lsdException w:qFormat="1" w:unhideWhenUsed="0" w:uiPriority="0" w:semiHidden="0" w:name="index 3"/>
    <w:lsdException w:unhideWhenUsed="0" w:uiPriority="0" w:semiHidden="0" w:name="index 4"/>
    <w:lsdException w:qFormat="1" w:unhideWhenUsed="0" w:uiPriority="0" w:semiHidden="0" w:name="index 5"/>
    <w:lsdException w:qFormat="1"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qFormat="1" w:unhideWhenUsed="0" w:uiPriority="0" w:semiHidden="0" w:name="table of figures"/>
    <w:lsdException w:qFormat="1"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qFormat="1" w:unhideWhenUsed="0" w:uiPriority="0" w:semiHidden="0" w:name="endnote reference"/>
    <w:lsdException w:unhideWhenUsed="0" w:uiPriority="0" w:semiHidden="0" w:name="endnote text"/>
    <w:lsdException w:qFormat="1"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qFormat="1" w:unhideWhenUsed="0" w:uiPriority="0" w:semiHidden="0" w:name="List Bullet"/>
    <w:lsdException w:qFormat="1"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qFormat="1" w:unhideWhenUsed="0" w:uiPriority="0" w:semiHidden="0" w:name="List Bullet 2"/>
    <w:lsdException w:qFormat="1" w:unhideWhenUsed="0" w:uiPriority="0" w:semiHidden="0" w:name="List Bullet 3"/>
    <w:lsdException w:qFormat="1" w:unhideWhenUsed="0" w:uiPriority="0" w:semiHidden="0" w:name="List Bullet 4"/>
    <w:lsdException w:unhideWhenUsed="0" w:uiPriority="0" w:semiHidden="0" w:name="List Bullet 5"/>
    <w:lsdException w:qFormat="1"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qFormat="1"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qFormat="1"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qFormat="1"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qFormat="1" w:unhideWhenUsed="0" w:uiPriority="0" w:semiHidden="0" w:name="Body Text First Indent 2"/>
    <w:lsdException w:unhideWhenUsed="0" w:uiPriority="0" w:semiHidden="0" w:name="Note Heading"/>
    <w:lsdException w:qFormat="1"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qFormat="1"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qFormat="1"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qFormat="1" w:unhideWhenUsed="0" w:uiPriority="0" w:semiHidden="0" w:name="Table Colorful 1"/>
    <w:lsdException w:qFormat="1"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qFormat="1" w:unhideWhenUsed="0" w:uiPriority="0" w:semiHidden="0" w:name="Table Columns 3"/>
    <w:lsdException w:qFormat="1"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qFormat="1"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qFormat="1"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qFormat="1" w:unhideWhenUsed="0" w:uiPriority="0" w:semiHidden="0" w:name="Table List 1"/>
    <w:lsdException w:unhideWhenUsed="0" w:uiPriority="0" w:semiHidden="0" w:name="Table List 2"/>
    <w:lsdException w:qFormat="1"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qFormat="1"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="Times New Roman" w:hAnsi="Times New Roman" w:eastAsia="Times New Roman" w:cstheme="minorBidi"/>
      <w:sz w:val="28"/>
      <w:szCs w:val="24"/>
      <w:lang w:val="en-US" w:eastAsia="en-US" w:bidi="ar-SA"/>
    </w:rPr>
  </w:style>
  <w:style w:type="paragraph" w:styleId="2">
    <w:name w:val="heading 1"/>
    <w:basedOn w:val="1"/>
    <w:next w:val="3"/>
    <w:qFormat/>
    <w:uiPriority w:val="0"/>
    <w:pPr>
      <w:keepNext/>
      <w:numPr>
        <w:ilvl w:val="0"/>
        <w:numId w:val="1"/>
      </w:numPr>
      <w:spacing w:before="1920" w:after="840" w:line="480" w:lineRule="auto"/>
      <w:contextualSpacing/>
      <w:outlineLvl w:val="0"/>
    </w:pPr>
    <w:rPr>
      <w:rFonts w:ascii="Times New Roman" w:hAnsi="Times New Roman" w:eastAsia="Times New Roman" w:cs="Arial"/>
      <w:bCs/>
      <w:kern w:val="32"/>
      <w:sz w:val="56"/>
      <w:szCs w:val="32"/>
      <w:lang w:eastAsia="en-US"/>
    </w:rPr>
  </w:style>
  <w:style w:type="paragraph" w:styleId="5">
    <w:name w:val="heading 2"/>
    <w:basedOn w:val="1"/>
    <w:next w:val="3"/>
    <w:semiHidden/>
    <w:unhideWhenUsed/>
    <w:qFormat/>
    <w:uiPriority w:val="0"/>
    <w:pPr>
      <w:keepNext/>
      <w:numPr>
        <w:ilvl w:val="1"/>
        <w:numId w:val="1"/>
      </w:numPr>
      <w:spacing w:before="480" w:after="480"/>
      <w:contextualSpacing/>
      <w:outlineLvl w:val="1"/>
    </w:pPr>
    <w:rPr>
      <w:rFonts w:ascii="Times New Roman" w:hAnsi="Times New Roman" w:eastAsia="Times New Roman" w:cs="Arial"/>
      <w:bCs/>
      <w:iCs/>
      <w:sz w:val="40"/>
      <w:szCs w:val="28"/>
      <w:lang w:eastAsia="en-US"/>
    </w:rPr>
  </w:style>
  <w:style w:type="paragraph" w:styleId="6">
    <w:name w:val="heading 3"/>
    <w:basedOn w:val="1"/>
    <w:next w:val="3"/>
    <w:semiHidden/>
    <w:unhideWhenUsed/>
    <w:qFormat/>
    <w:uiPriority w:val="0"/>
    <w:pPr>
      <w:keepNext/>
      <w:numPr>
        <w:ilvl w:val="2"/>
        <w:numId w:val="1"/>
      </w:numPr>
      <w:spacing w:before="240" w:after="240"/>
      <w:contextualSpacing/>
      <w:outlineLvl w:val="2"/>
    </w:pPr>
    <w:rPr>
      <w:rFonts w:ascii="Times New Roman" w:hAnsi="Times New Roman" w:eastAsia="Times New Roman" w:cs="Arial"/>
      <w:bCs/>
      <w:sz w:val="32"/>
      <w:szCs w:val="26"/>
      <w:lang w:eastAsia="en-US"/>
    </w:rPr>
  </w:style>
  <w:style w:type="paragraph" w:styleId="7">
    <w:name w:val="heading 4"/>
    <w:basedOn w:val="1"/>
    <w:next w:val="3"/>
    <w:semiHidden/>
    <w:unhideWhenUsed/>
    <w:qFormat/>
    <w:uiPriority w:val="0"/>
    <w:pPr>
      <w:keepNext/>
      <w:numPr>
        <w:ilvl w:val="3"/>
        <w:numId w:val="1"/>
      </w:numPr>
      <w:spacing w:before="120" w:after="240"/>
      <w:contextualSpacing/>
      <w:outlineLvl w:val="3"/>
    </w:pPr>
    <w:rPr>
      <w:rFonts w:ascii="Times New Roman" w:hAnsi="Times New Roman" w:eastAsia="Times New Roman"/>
      <w:bCs/>
      <w:sz w:val="28"/>
      <w:szCs w:val="28"/>
      <w:lang w:eastAsia="en-US"/>
    </w:rPr>
  </w:style>
  <w:style w:type="paragraph" w:styleId="8">
    <w:name w:val="heading 5"/>
    <w:basedOn w:val="1"/>
    <w:next w:val="1"/>
    <w:semiHidden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9">
    <w:name w:val="heading 6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10">
    <w:name w:val="heading 7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11">
    <w:name w:val="heading 8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12">
    <w:name w:val="heading 9"/>
    <w:basedOn w:val="1"/>
    <w:next w:val="1"/>
    <w:semiHidden/>
    <w:unhideWhenUsed/>
    <w:qFormat/>
    <w:uiPriority w:val="0"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13">
    <w:name w:val="Default Paragraph Font"/>
    <w:semiHidden/>
    <w:uiPriority w:val="0"/>
    <w:rPr>
      <w:rFonts w:ascii="Times New Roman" w:hAnsi="Times New Roman" w:eastAsia="Times New Roman"/>
      <w:sz w:val="28"/>
    </w:rPr>
  </w:style>
  <w:style w:type="table" w:default="1" w:styleId="14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Body First"/>
    <w:basedOn w:val="1"/>
    <w:next w:val="4"/>
    <w:uiPriority w:val="0"/>
    <w:pPr>
      <w:spacing w:line="480" w:lineRule="auto"/>
      <w:jc w:val="both"/>
    </w:pPr>
    <w:rPr>
      <w:rFonts w:ascii="Times New Roman" w:hAnsi="Times New Roman" w:eastAsia="Times New Roman"/>
      <w:sz w:val="24"/>
      <w:szCs w:val="24"/>
      <w:lang w:eastAsia="en-US"/>
    </w:rPr>
  </w:style>
  <w:style w:type="paragraph" w:customStyle="1" w:styleId="4">
    <w:name w:val="Body"/>
    <w:basedOn w:val="1"/>
    <w:uiPriority w:val="0"/>
    <w:pPr>
      <w:spacing w:before="0" w:line="480" w:lineRule="auto"/>
      <w:ind w:firstLine="360"/>
      <w:jc w:val="both"/>
    </w:pPr>
    <w:rPr>
      <w:rFonts w:ascii="Times New Roman" w:hAnsi="Times New Roman" w:eastAsia="Times New Roman"/>
      <w:sz w:val="24"/>
      <w:szCs w:val="24"/>
      <w:lang w:eastAsia="en-US"/>
    </w:rPr>
  </w:style>
  <w:style w:type="paragraph" w:styleId="15">
    <w:name w:val="Balloon Text"/>
    <w:basedOn w:val="1"/>
    <w:uiPriority w:val="0"/>
    <w:rPr>
      <w:sz w:val="16"/>
      <w:szCs w:val="16"/>
    </w:rPr>
  </w:style>
  <w:style w:type="paragraph" w:styleId="16">
    <w:name w:val="Block Text"/>
    <w:basedOn w:val="1"/>
    <w:uiPriority w:val="0"/>
    <w:pPr>
      <w:spacing w:after="120"/>
      <w:ind w:left="1440" w:right="1440"/>
    </w:pPr>
    <w:rPr>
      <w:rFonts w:ascii="Times New Roman" w:hAnsi="Times New Roman" w:eastAsia="Times New Roman"/>
      <w:sz w:val="24"/>
      <w:szCs w:val="24"/>
      <w:lang w:eastAsia="en-US"/>
    </w:rPr>
  </w:style>
  <w:style w:type="paragraph" w:styleId="17">
    <w:name w:val="Body Text"/>
    <w:basedOn w:val="1"/>
    <w:uiPriority w:val="0"/>
    <w:pPr>
      <w:spacing w:after="120"/>
    </w:pPr>
  </w:style>
  <w:style w:type="paragraph" w:styleId="18">
    <w:name w:val="Body Text 2"/>
    <w:basedOn w:val="1"/>
    <w:qFormat/>
    <w:uiPriority w:val="0"/>
    <w:pPr>
      <w:spacing w:after="120" w:line="480" w:lineRule="auto"/>
    </w:pPr>
  </w:style>
  <w:style w:type="paragraph" w:styleId="19">
    <w:name w:val="Body Text 3"/>
    <w:basedOn w:val="1"/>
    <w:uiPriority w:val="0"/>
    <w:pPr>
      <w:spacing w:after="120"/>
    </w:pPr>
    <w:rPr>
      <w:sz w:val="16"/>
      <w:szCs w:val="16"/>
    </w:rPr>
  </w:style>
  <w:style w:type="paragraph" w:styleId="20">
    <w:name w:val="Body Text First Indent"/>
    <w:basedOn w:val="17"/>
    <w:uiPriority w:val="0"/>
    <w:pPr>
      <w:ind w:firstLine="420" w:firstLineChars="100"/>
    </w:pPr>
  </w:style>
  <w:style w:type="paragraph" w:styleId="21">
    <w:name w:val="Body Text Indent"/>
    <w:basedOn w:val="1"/>
    <w:qFormat/>
    <w:uiPriority w:val="0"/>
    <w:pPr>
      <w:spacing w:after="120"/>
      <w:ind w:left="420" w:leftChars="200"/>
    </w:pPr>
  </w:style>
  <w:style w:type="paragraph" w:styleId="22">
    <w:name w:val="Body Text First Indent 2"/>
    <w:basedOn w:val="21"/>
    <w:qFormat/>
    <w:uiPriority w:val="0"/>
    <w:pPr>
      <w:ind w:firstLine="420" w:firstLineChars="200"/>
    </w:pPr>
  </w:style>
  <w:style w:type="paragraph" w:styleId="23">
    <w:name w:val="Body Text Indent 2"/>
    <w:basedOn w:val="1"/>
    <w:uiPriority w:val="0"/>
    <w:pPr>
      <w:spacing w:after="120" w:line="480" w:lineRule="auto"/>
      <w:ind w:left="420" w:leftChars="200"/>
    </w:pPr>
  </w:style>
  <w:style w:type="paragraph" w:styleId="24">
    <w:name w:val="Body Text Indent 3"/>
    <w:basedOn w:val="1"/>
    <w:uiPriority w:val="0"/>
    <w:pPr>
      <w:spacing w:after="120"/>
      <w:ind w:left="420" w:leftChars="200"/>
    </w:pPr>
    <w:rPr>
      <w:sz w:val="16"/>
      <w:szCs w:val="16"/>
    </w:rPr>
  </w:style>
  <w:style w:type="paragraph" w:styleId="25">
    <w:name w:val="caption"/>
    <w:basedOn w:val="1"/>
    <w:next w:val="1"/>
    <w:semiHidden/>
    <w:unhideWhenUsed/>
    <w:qFormat/>
    <w:uiPriority w:val="0"/>
    <w:rPr>
      <w:rFonts w:ascii="Times New Roman" w:hAnsi="Times New Roman" w:eastAsia="Times New Roman"/>
      <w:b/>
      <w:bCs/>
      <w:sz w:val="20"/>
      <w:szCs w:val="20"/>
      <w:lang w:eastAsia="en-US"/>
    </w:rPr>
  </w:style>
  <w:style w:type="paragraph" w:styleId="26">
    <w:name w:val="Closing"/>
    <w:basedOn w:val="1"/>
    <w:uiPriority w:val="0"/>
    <w:pPr>
      <w:ind w:left="100" w:leftChars="2100"/>
    </w:pPr>
  </w:style>
  <w:style w:type="character" w:styleId="27">
    <w:name w:val="annotation reference"/>
    <w:basedOn w:val="13"/>
    <w:qFormat/>
    <w:uiPriority w:val="0"/>
    <w:rPr>
      <w:sz w:val="21"/>
      <w:szCs w:val="21"/>
    </w:rPr>
  </w:style>
  <w:style w:type="paragraph" w:styleId="28">
    <w:name w:val="annotation text"/>
    <w:basedOn w:val="1"/>
    <w:uiPriority w:val="0"/>
    <w:pPr>
      <w:jc w:val="left"/>
    </w:pPr>
  </w:style>
  <w:style w:type="paragraph" w:styleId="29">
    <w:name w:val="annotation subject"/>
    <w:basedOn w:val="28"/>
    <w:next w:val="28"/>
    <w:qFormat/>
    <w:uiPriority w:val="0"/>
    <w:rPr>
      <w:b/>
      <w:bCs/>
    </w:rPr>
  </w:style>
  <w:style w:type="paragraph" w:styleId="30">
    <w:name w:val="Date"/>
    <w:basedOn w:val="1"/>
    <w:next w:val="1"/>
    <w:uiPriority w:val="0"/>
    <w:pPr>
      <w:ind w:left="100" w:leftChars="2500"/>
    </w:pPr>
  </w:style>
  <w:style w:type="paragraph" w:styleId="31">
    <w:name w:val="Document Map"/>
    <w:basedOn w:val="1"/>
    <w:uiPriority w:val="0"/>
    <w:pPr>
      <w:shd w:val="clear" w:color="auto" w:fill="000080"/>
    </w:pPr>
  </w:style>
  <w:style w:type="paragraph" w:styleId="32">
    <w:name w:val="E-mail Signature"/>
    <w:basedOn w:val="1"/>
    <w:qFormat/>
    <w:uiPriority w:val="0"/>
  </w:style>
  <w:style w:type="character" w:styleId="33">
    <w:name w:val="Emphasis"/>
    <w:basedOn w:val="13"/>
    <w:qFormat/>
    <w:uiPriority w:val="0"/>
    <w:rPr>
      <w:i/>
      <w:iCs/>
    </w:rPr>
  </w:style>
  <w:style w:type="character" w:styleId="34">
    <w:name w:val="endnote reference"/>
    <w:basedOn w:val="13"/>
    <w:qFormat/>
    <w:uiPriority w:val="0"/>
    <w:rPr>
      <w:vertAlign w:val="superscript"/>
    </w:rPr>
  </w:style>
  <w:style w:type="paragraph" w:styleId="35">
    <w:name w:val="endnote text"/>
    <w:basedOn w:val="1"/>
    <w:uiPriority w:val="0"/>
    <w:pPr>
      <w:snapToGrid w:val="0"/>
      <w:jc w:val="left"/>
    </w:pPr>
  </w:style>
  <w:style w:type="paragraph" w:styleId="36">
    <w:name w:val="envelope address"/>
    <w:basedOn w:val="1"/>
    <w:qFormat/>
    <w:uiPriority w:val="0"/>
    <w:pPr>
      <w:framePr w:w="7920" w:h="1980" w:hRule="exact" w:hSpace="180" w:wrap="auto" w:vAnchor="margin" w:hAnchor="page" w:xAlign="center" w:yAlign="bottom"/>
      <w:snapToGrid w:val="0"/>
      <w:ind w:left="100" w:leftChars="1400"/>
    </w:pPr>
    <w:rPr>
      <w:rFonts w:ascii="Arial" w:hAnsi="Arial" w:cs="Arial"/>
      <w:sz w:val="24"/>
      <w:szCs w:val="24"/>
    </w:rPr>
  </w:style>
  <w:style w:type="paragraph" w:styleId="37">
    <w:name w:val="envelope return"/>
    <w:basedOn w:val="1"/>
    <w:uiPriority w:val="0"/>
    <w:pPr>
      <w:snapToGrid w:val="0"/>
    </w:pPr>
    <w:rPr>
      <w:rFonts w:ascii="Arial" w:hAnsi="Arial" w:cs="Arial"/>
    </w:rPr>
  </w:style>
  <w:style w:type="character" w:styleId="38">
    <w:name w:val="FollowedHyperlink"/>
    <w:basedOn w:val="13"/>
    <w:uiPriority w:val="0"/>
    <w:rPr>
      <w:color w:val="800080"/>
      <w:u w:val="single"/>
    </w:rPr>
  </w:style>
  <w:style w:type="paragraph" w:styleId="39">
    <w:name w:val="footer"/>
    <w:basedOn w:val="1"/>
    <w:uiPriority w:val="0"/>
    <w:pPr>
      <w:tabs>
        <w:tab w:val="center" w:pos="4320"/>
        <w:tab w:val="right" w:pos="8640"/>
      </w:tabs>
    </w:pPr>
    <w:rPr>
      <w:rFonts w:ascii="Times New Roman" w:hAnsi="Times New Roman" w:eastAsia="Times New Roman"/>
      <w:sz w:val="24"/>
      <w:szCs w:val="24"/>
      <w:lang w:eastAsia="en-US"/>
    </w:rPr>
  </w:style>
  <w:style w:type="character" w:styleId="40">
    <w:name w:val="footnote reference"/>
    <w:basedOn w:val="13"/>
    <w:uiPriority w:val="0"/>
    <w:rPr>
      <w:vertAlign w:val="superscript"/>
    </w:rPr>
  </w:style>
  <w:style w:type="paragraph" w:styleId="41">
    <w:name w:val="footnote text"/>
    <w:basedOn w:val="1"/>
    <w:uiPriority w:val="0"/>
    <w:pPr>
      <w:ind w:left="144" w:hanging="144"/>
      <w:jc w:val="both"/>
    </w:pPr>
    <w:rPr>
      <w:rFonts w:ascii="Times New Roman" w:hAnsi="Times New Roman" w:eastAsia="Times New Roman"/>
      <w:sz w:val="20"/>
      <w:szCs w:val="20"/>
      <w:lang w:eastAsia="en-US"/>
    </w:rPr>
  </w:style>
  <w:style w:type="paragraph" w:styleId="42">
    <w:name w:val="header"/>
    <w:basedOn w:val="1"/>
    <w:qFormat/>
    <w:uiPriority w:val="0"/>
    <w:pPr>
      <w:tabs>
        <w:tab w:val="center" w:pos="4320"/>
        <w:tab w:val="right" w:pos="8640"/>
      </w:tabs>
    </w:pPr>
    <w:rPr>
      <w:rFonts w:ascii="Times New Roman" w:hAnsi="Times New Roman" w:eastAsia="Times New Roman"/>
      <w:sz w:val="28"/>
      <w:szCs w:val="24"/>
      <w:lang w:eastAsia="en-US"/>
    </w:rPr>
  </w:style>
  <w:style w:type="character" w:styleId="43">
    <w:name w:val="HTML Acronym"/>
    <w:basedOn w:val="13"/>
    <w:uiPriority w:val="0"/>
  </w:style>
  <w:style w:type="paragraph" w:styleId="44">
    <w:name w:val="HTML Address"/>
    <w:basedOn w:val="1"/>
    <w:uiPriority w:val="0"/>
    <w:rPr>
      <w:i/>
      <w:iCs/>
    </w:rPr>
  </w:style>
  <w:style w:type="character" w:styleId="45">
    <w:name w:val="HTML Cite"/>
    <w:basedOn w:val="13"/>
    <w:uiPriority w:val="0"/>
    <w:rPr>
      <w:i/>
      <w:iCs/>
    </w:rPr>
  </w:style>
  <w:style w:type="character" w:styleId="46">
    <w:name w:val="HTML Code"/>
    <w:basedOn w:val="13"/>
    <w:uiPriority w:val="0"/>
    <w:rPr>
      <w:rFonts w:ascii="Courier New" w:hAnsi="Courier New" w:cs="Courier New"/>
      <w:sz w:val="20"/>
      <w:szCs w:val="20"/>
    </w:rPr>
  </w:style>
  <w:style w:type="character" w:styleId="47">
    <w:name w:val="HTML Definition"/>
    <w:basedOn w:val="13"/>
    <w:uiPriority w:val="0"/>
    <w:rPr>
      <w:i/>
      <w:iCs/>
    </w:rPr>
  </w:style>
  <w:style w:type="character" w:styleId="48">
    <w:name w:val="HTML Keyboard"/>
    <w:basedOn w:val="13"/>
    <w:qFormat/>
    <w:uiPriority w:val="0"/>
    <w:rPr>
      <w:rFonts w:ascii="Courier New" w:hAnsi="Courier New" w:cs="Courier New"/>
      <w:sz w:val="20"/>
      <w:szCs w:val="20"/>
    </w:rPr>
  </w:style>
  <w:style w:type="paragraph" w:styleId="49">
    <w:name w:val="HTML Preformatted"/>
    <w:basedOn w:val="1"/>
    <w:uiPriority w:val="0"/>
    <w:rPr>
      <w:rFonts w:ascii="Courier New" w:hAnsi="Courier New" w:cs="Courier New"/>
      <w:sz w:val="20"/>
    </w:rPr>
  </w:style>
  <w:style w:type="character" w:styleId="50">
    <w:name w:val="HTML Sample"/>
    <w:basedOn w:val="13"/>
    <w:qFormat/>
    <w:uiPriority w:val="0"/>
    <w:rPr>
      <w:rFonts w:ascii="Courier New" w:hAnsi="Courier New" w:cs="Courier New"/>
    </w:rPr>
  </w:style>
  <w:style w:type="character" w:styleId="51">
    <w:name w:val="HTML Typewriter"/>
    <w:basedOn w:val="13"/>
    <w:uiPriority w:val="0"/>
    <w:rPr>
      <w:rFonts w:ascii="Courier New" w:hAnsi="Courier New" w:cs="Courier New"/>
      <w:sz w:val="20"/>
      <w:szCs w:val="20"/>
    </w:rPr>
  </w:style>
  <w:style w:type="character" w:styleId="52">
    <w:name w:val="HTML Variable"/>
    <w:basedOn w:val="13"/>
    <w:uiPriority w:val="0"/>
    <w:rPr>
      <w:i/>
      <w:iCs/>
    </w:rPr>
  </w:style>
  <w:style w:type="character" w:styleId="53">
    <w:name w:val="Hyperlink"/>
    <w:basedOn w:val="13"/>
    <w:uiPriority w:val="0"/>
    <w:rPr>
      <w:color w:val="0000FF"/>
      <w:u w:val="single"/>
    </w:rPr>
  </w:style>
  <w:style w:type="paragraph" w:styleId="54">
    <w:name w:val="index 1"/>
    <w:basedOn w:val="1"/>
    <w:next w:val="1"/>
    <w:qFormat/>
    <w:uiPriority w:val="0"/>
  </w:style>
  <w:style w:type="paragraph" w:styleId="55">
    <w:name w:val="index 2"/>
    <w:basedOn w:val="1"/>
    <w:next w:val="1"/>
    <w:uiPriority w:val="0"/>
    <w:pPr>
      <w:ind w:left="200" w:leftChars="200"/>
    </w:pPr>
  </w:style>
  <w:style w:type="paragraph" w:styleId="56">
    <w:name w:val="index 3"/>
    <w:basedOn w:val="1"/>
    <w:next w:val="1"/>
    <w:qFormat/>
    <w:uiPriority w:val="0"/>
    <w:pPr>
      <w:ind w:left="400" w:leftChars="400"/>
    </w:pPr>
  </w:style>
  <w:style w:type="paragraph" w:styleId="57">
    <w:name w:val="index 4"/>
    <w:basedOn w:val="1"/>
    <w:next w:val="1"/>
    <w:uiPriority w:val="0"/>
    <w:pPr>
      <w:ind w:left="600" w:leftChars="600"/>
    </w:pPr>
  </w:style>
  <w:style w:type="paragraph" w:styleId="58">
    <w:name w:val="index 5"/>
    <w:basedOn w:val="1"/>
    <w:next w:val="1"/>
    <w:qFormat/>
    <w:uiPriority w:val="0"/>
    <w:pPr>
      <w:ind w:left="800" w:leftChars="800"/>
    </w:pPr>
  </w:style>
  <w:style w:type="paragraph" w:styleId="59">
    <w:name w:val="index 6"/>
    <w:basedOn w:val="1"/>
    <w:next w:val="1"/>
    <w:qFormat/>
    <w:uiPriority w:val="0"/>
    <w:pPr>
      <w:ind w:left="1000" w:leftChars="1000"/>
    </w:pPr>
  </w:style>
  <w:style w:type="paragraph" w:styleId="60">
    <w:name w:val="index 7"/>
    <w:basedOn w:val="1"/>
    <w:next w:val="1"/>
    <w:uiPriority w:val="0"/>
    <w:pPr>
      <w:ind w:left="1200" w:leftChars="1200"/>
    </w:pPr>
  </w:style>
  <w:style w:type="paragraph" w:styleId="61">
    <w:name w:val="index 8"/>
    <w:basedOn w:val="1"/>
    <w:next w:val="1"/>
    <w:uiPriority w:val="0"/>
    <w:pPr>
      <w:ind w:left="1400" w:leftChars="1400"/>
    </w:pPr>
  </w:style>
  <w:style w:type="paragraph" w:styleId="62">
    <w:name w:val="index 9"/>
    <w:basedOn w:val="1"/>
    <w:next w:val="1"/>
    <w:uiPriority w:val="0"/>
    <w:pPr>
      <w:ind w:left="1600" w:leftChars="1600"/>
    </w:pPr>
  </w:style>
  <w:style w:type="paragraph" w:styleId="63">
    <w:name w:val="index heading"/>
    <w:basedOn w:val="1"/>
    <w:next w:val="54"/>
    <w:uiPriority w:val="0"/>
    <w:rPr>
      <w:rFonts w:ascii="Arial" w:hAnsi="Arial" w:cs="Arial"/>
      <w:b/>
      <w:bCs/>
    </w:rPr>
  </w:style>
  <w:style w:type="character" w:styleId="64">
    <w:name w:val="line number"/>
    <w:basedOn w:val="13"/>
    <w:uiPriority w:val="0"/>
  </w:style>
  <w:style w:type="paragraph" w:styleId="65">
    <w:name w:val="List"/>
    <w:basedOn w:val="1"/>
    <w:uiPriority w:val="0"/>
    <w:pPr>
      <w:ind w:left="200" w:hanging="200" w:hangingChars="200"/>
    </w:pPr>
  </w:style>
  <w:style w:type="paragraph" w:styleId="66">
    <w:name w:val="List 2"/>
    <w:basedOn w:val="1"/>
    <w:uiPriority w:val="0"/>
    <w:pPr>
      <w:ind w:left="100" w:leftChars="200" w:hanging="200" w:hangingChars="200"/>
    </w:pPr>
  </w:style>
  <w:style w:type="paragraph" w:styleId="67">
    <w:name w:val="List 3"/>
    <w:basedOn w:val="1"/>
    <w:uiPriority w:val="0"/>
    <w:pPr>
      <w:ind w:left="100" w:leftChars="400" w:hanging="200" w:hangingChars="200"/>
    </w:pPr>
  </w:style>
  <w:style w:type="paragraph" w:styleId="68">
    <w:name w:val="List 4"/>
    <w:basedOn w:val="1"/>
    <w:uiPriority w:val="0"/>
    <w:pPr>
      <w:ind w:left="100" w:leftChars="600" w:hanging="200" w:hangingChars="200"/>
    </w:pPr>
  </w:style>
  <w:style w:type="paragraph" w:styleId="69">
    <w:name w:val="List 5"/>
    <w:basedOn w:val="1"/>
    <w:uiPriority w:val="0"/>
    <w:pPr>
      <w:ind w:left="100" w:leftChars="800" w:hanging="200" w:hangingChars="200"/>
    </w:pPr>
  </w:style>
  <w:style w:type="paragraph" w:styleId="70">
    <w:name w:val="List Bullet"/>
    <w:basedOn w:val="1"/>
    <w:qFormat/>
    <w:uiPriority w:val="0"/>
    <w:pPr>
      <w:numPr>
        <w:ilvl w:val="0"/>
        <w:numId w:val="2"/>
      </w:numPr>
    </w:pPr>
  </w:style>
  <w:style w:type="paragraph" w:styleId="71">
    <w:name w:val="List Bullet 2"/>
    <w:basedOn w:val="1"/>
    <w:qFormat/>
    <w:uiPriority w:val="0"/>
    <w:pPr>
      <w:numPr>
        <w:ilvl w:val="0"/>
        <w:numId w:val="3"/>
      </w:numPr>
    </w:pPr>
  </w:style>
  <w:style w:type="paragraph" w:styleId="72">
    <w:name w:val="List Bullet 3"/>
    <w:basedOn w:val="1"/>
    <w:qFormat/>
    <w:uiPriority w:val="0"/>
    <w:pPr>
      <w:numPr>
        <w:ilvl w:val="0"/>
        <w:numId w:val="4"/>
      </w:numPr>
    </w:pPr>
  </w:style>
  <w:style w:type="paragraph" w:styleId="73">
    <w:name w:val="List Bullet 4"/>
    <w:basedOn w:val="1"/>
    <w:qFormat/>
    <w:uiPriority w:val="0"/>
    <w:pPr>
      <w:numPr>
        <w:ilvl w:val="0"/>
        <w:numId w:val="5"/>
      </w:numPr>
    </w:pPr>
  </w:style>
  <w:style w:type="paragraph" w:styleId="74">
    <w:name w:val="List Bullet 5"/>
    <w:basedOn w:val="1"/>
    <w:uiPriority w:val="0"/>
    <w:pPr>
      <w:numPr>
        <w:ilvl w:val="0"/>
        <w:numId w:val="6"/>
      </w:numPr>
    </w:pPr>
  </w:style>
  <w:style w:type="paragraph" w:styleId="75">
    <w:name w:val="List Continue"/>
    <w:basedOn w:val="1"/>
    <w:uiPriority w:val="0"/>
    <w:pPr>
      <w:spacing w:after="120"/>
      <w:ind w:left="420" w:leftChars="200"/>
    </w:pPr>
  </w:style>
  <w:style w:type="paragraph" w:styleId="76">
    <w:name w:val="List Continue 2"/>
    <w:basedOn w:val="1"/>
    <w:uiPriority w:val="0"/>
    <w:pPr>
      <w:spacing w:after="120"/>
      <w:ind w:left="840" w:leftChars="400"/>
    </w:pPr>
  </w:style>
  <w:style w:type="paragraph" w:styleId="77">
    <w:name w:val="List Continue 3"/>
    <w:basedOn w:val="1"/>
    <w:uiPriority w:val="0"/>
    <w:pPr>
      <w:spacing w:after="120"/>
      <w:ind w:left="1260" w:leftChars="600"/>
    </w:pPr>
  </w:style>
  <w:style w:type="paragraph" w:styleId="78">
    <w:name w:val="List Continue 4"/>
    <w:basedOn w:val="1"/>
    <w:uiPriority w:val="0"/>
    <w:pPr>
      <w:spacing w:after="120"/>
      <w:ind w:left="1680" w:leftChars="800"/>
    </w:pPr>
  </w:style>
  <w:style w:type="paragraph" w:styleId="79">
    <w:name w:val="List Continue 5"/>
    <w:basedOn w:val="1"/>
    <w:qFormat/>
    <w:uiPriority w:val="0"/>
    <w:pPr>
      <w:spacing w:after="120"/>
      <w:ind w:left="2100" w:leftChars="1000"/>
    </w:pPr>
  </w:style>
  <w:style w:type="paragraph" w:styleId="80">
    <w:name w:val="List Number"/>
    <w:basedOn w:val="1"/>
    <w:qFormat/>
    <w:uiPriority w:val="0"/>
    <w:pPr>
      <w:numPr>
        <w:ilvl w:val="0"/>
        <w:numId w:val="7"/>
      </w:numPr>
    </w:pPr>
  </w:style>
  <w:style w:type="paragraph" w:styleId="81">
    <w:name w:val="List Number 2"/>
    <w:basedOn w:val="1"/>
    <w:qFormat/>
    <w:uiPriority w:val="0"/>
    <w:pPr>
      <w:numPr>
        <w:ilvl w:val="0"/>
        <w:numId w:val="8"/>
      </w:numPr>
    </w:pPr>
  </w:style>
  <w:style w:type="paragraph" w:styleId="82">
    <w:name w:val="List Number 3"/>
    <w:basedOn w:val="1"/>
    <w:uiPriority w:val="0"/>
    <w:pPr>
      <w:numPr>
        <w:ilvl w:val="0"/>
        <w:numId w:val="9"/>
      </w:numPr>
    </w:pPr>
  </w:style>
  <w:style w:type="paragraph" w:styleId="83">
    <w:name w:val="List Number 4"/>
    <w:basedOn w:val="1"/>
    <w:uiPriority w:val="0"/>
    <w:pPr>
      <w:numPr>
        <w:ilvl w:val="0"/>
        <w:numId w:val="10"/>
      </w:numPr>
    </w:pPr>
  </w:style>
  <w:style w:type="paragraph" w:styleId="84">
    <w:name w:val="List Number 5"/>
    <w:basedOn w:val="1"/>
    <w:qFormat/>
    <w:uiPriority w:val="0"/>
    <w:pPr>
      <w:numPr>
        <w:ilvl w:val="0"/>
        <w:numId w:val="11"/>
      </w:numPr>
    </w:pPr>
  </w:style>
  <w:style w:type="paragraph" w:styleId="85">
    <w:name w:val="macro"/>
    <w:uiPriority w:val="0"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hAnsi="Courier New" w:cs="Courier New" w:eastAsiaTheme="minorEastAsia"/>
      <w:kern w:val="2"/>
      <w:sz w:val="24"/>
      <w:szCs w:val="24"/>
      <w:lang w:val="en-US" w:eastAsia="zh-CN" w:bidi="ar-SA"/>
    </w:rPr>
  </w:style>
  <w:style w:type="paragraph" w:styleId="86">
    <w:name w:val="Message Header"/>
    <w:basedOn w:val="1"/>
    <w:uiPriority w:val="0"/>
    <w:pPr>
      <w:pBdr>
        <w:top w:val="single" w:color="auto" w:sz="6" w:space="1"/>
        <w:left w:val="single" w:color="auto" w:sz="6" w:space="1"/>
        <w:bottom w:val="single" w:color="auto" w:sz="6" w:space="1"/>
        <w:right w:val="single" w:color="auto" w:sz="6" w:space="1"/>
      </w:pBdr>
      <w:shd w:val="pct20" w:color="auto" w:fill="auto"/>
      <w:ind w:left="1080" w:leftChars="500" w:hanging="1080" w:hangingChars="500"/>
    </w:pPr>
    <w:rPr>
      <w:rFonts w:ascii="Arial" w:hAnsi="Arial" w:cs="Arial"/>
      <w:sz w:val="24"/>
      <w:szCs w:val="24"/>
    </w:rPr>
  </w:style>
  <w:style w:type="paragraph" w:styleId="87">
    <w:name w:val="Normal (Web)"/>
    <w:basedOn w:val="1"/>
    <w:uiPriority w:val="0"/>
    <w:rPr>
      <w:sz w:val="24"/>
      <w:szCs w:val="24"/>
    </w:rPr>
  </w:style>
  <w:style w:type="paragraph" w:styleId="88">
    <w:name w:val="Normal Indent"/>
    <w:basedOn w:val="1"/>
    <w:uiPriority w:val="0"/>
    <w:pPr>
      <w:ind w:firstLine="420" w:firstLineChars="200"/>
    </w:pPr>
  </w:style>
  <w:style w:type="paragraph" w:styleId="89">
    <w:name w:val="Note Heading"/>
    <w:basedOn w:val="1"/>
    <w:next w:val="1"/>
    <w:uiPriority w:val="0"/>
    <w:pPr>
      <w:jc w:val="center"/>
    </w:pPr>
  </w:style>
  <w:style w:type="character" w:styleId="90">
    <w:name w:val="page number"/>
    <w:basedOn w:val="13"/>
    <w:uiPriority w:val="0"/>
  </w:style>
  <w:style w:type="paragraph" w:styleId="91">
    <w:name w:val="Plain Text"/>
    <w:basedOn w:val="1"/>
    <w:qFormat/>
    <w:uiPriority w:val="0"/>
    <w:rPr>
      <w:rFonts w:ascii="SimSun" w:hAnsi="Courier New" w:cs="Courier New"/>
      <w:szCs w:val="21"/>
    </w:rPr>
  </w:style>
  <w:style w:type="paragraph" w:styleId="92">
    <w:name w:val="Salutation"/>
    <w:basedOn w:val="1"/>
    <w:next w:val="1"/>
    <w:uiPriority w:val="0"/>
  </w:style>
  <w:style w:type="paragraph" w:styleId="93">
    <w:name w:val="Signature"/>
    <w:basedOn w:val="1"/>
    <w:uiPriority w:val="0"/>
    <w:pPr>
      <w:ind w:left="100" w:leftChars="2100"/>
    </w:pPr>
  </w:style>
  <w:style w:type="character" w:styleId="94">
    <w:name w:val="Strong"/>
    <w:basedOn w:val="13"/>
    <w:qFormat/>
    <w:uiPriority w:val="0"/>
    <w:rPr>
      <w:b/>
      <w:bCs/>
    </w:rPr>
  </w:style>
  <w:style w:type="paragraph" w:styleId="95">
    <w:name w:val="Subtitle"/>
    <w:basedOn w:val="1"/>
    <w:qFormat/>
    <w:uiPriority w:val="0"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96">
    <w:name w:val="Table 3D effects 1"/>
    <w:basedOn w:val="14"/>
    <w:qFormat/>
    <w:uiPriority w:val="0"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FFFFFF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bottom w:val="single" w:color="FFFFFF" w:sz="6" w:space="0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97">
    <w:name w:val="Table 3D effects 2"/>
    <w:basedOn w:val="14"/>
    <w:uiPriority w:val="0"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8">
    <w:name w:val="Table 3D effects 3"/>
    <w:basedOn w:val="14"/>
    <w:uiPriority w:val="0"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color="808080" w:sz="6" w:space="0"/>
          <w:tl2br w:val="nil"/>
          <w:tr2bl w:val="nil"/>
        </w:tcBorders>
      </w:tcPr>
    </w:tblStylePr>
    <w:tblStylePr w:type="lastCol">
      <w:tblPr/>
      <w:tcPr>
        <w:tcBorders>
          <w:right w:val="single" w:color="FFFFFF" w:sz="6" w:space="0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color="808080" w:sz="6" w:space="0"/>
          <w:left w:val="single" w:color="FFFFFF" w:sz="6" w:space="0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99">
    <w:name w:val="Table Classic 1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6" w:space="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0">
    <w:name w:val="Table Classic 2"/>
    <w:basedOn w:val="14"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1">
    <w:name w:val="Table Classic 3"/>
    <w:basedOn w:val="14"/>
    <w:uiPriority w:val="0"/>
    <w:pPr>
      <w:widowControl w:val="0"/>
      <w:jc w:val="both"/>
    </w:pPr>
    <w:rPr>
      <w:color w:val="000080"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color="000000" w:sz="12" w:space="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102">
    <w:name w:val="Table Classic 4"/>
    <w:basedOn w:val="14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6" w:space="0"/>
        <w:bottom w:val="single" w:color="000000" w:sz="12" w:space="0"/>
        <w:right w:val="single" w:color="000000" w:sz="6" w:space="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color="000000" w:sz="6" w:space="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03">
    <w:name w:val="Table Colorful 1"/>
    <w:basedOn w:val="14"/>
    <w:qFormat/>
    <w:uiPriority w:val="0"/>
    <w:pPr>
      <w:widowControl w:val="0"/>
      <w:jc w:val="both"/>
    </w:pPr>
    <w:rPr>
      <w:color w:val="FFFFFF"/>
    </w:rPr>
    <w:tblPr>
      <w:tblBorders>
        <w:top w:val="single" w:color="008080" w:sz="12" w:space="0"/>
        <w:left w:val="single" w:color="008080" w:sz="12" w:space="0"/>
        <w:bottom w:val="single" w:color="008080" w:sz="12" w:space="0"/>
        <w:right w:val="single" w:color="008080" w:sz="12" w:space="0"/>
        <w:insideH w:val="single" w:color="00FFFF" w:sz="6" w:space="0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4">
    <w:name w:val="Table Colorful 2"/>
    <w:basedOn w:val="14"/>
    <w:qFormat/>
    <w:uiPriority w:val="0"/>
    <w:pPr>
      <w:widowControl w:val="0"/>
      <w:jc w:val="both"/>
    </w:pPr>
    <w:tblPr>
      <w:tblBorders>
        <w:bottom w:val="single" w:color="000000" w:sz="12" w:space="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105">
    <w:name w:val="Table Colorful 3"/>
    <w:basedOn w:val="14"/>
    <w:uiPriority w:val="0"/>
    <w:pPr>
      <w:widowControl w:val="0"/>
      <w:jc w:val="both"/>
    </w:pPr>
    <w:tblPr>
      <w:tblBorders>
        <w:top w:val="single" w:color="000000" w:sz="18" w:space="0"/>
        <w:left w:val="single" w:color="000000" w:sz="18" w:space="0"/>
        <w:bottom w:val="single" w:color="000000" w:sz="18" w:space="0"/>
        <w:right w:val="single" w:color="000000" w:sz="18" w:space="0"/>
        <w:insideH w:val="single" w:color="C0C0C0" w:sz="6" w:space="0"/>
      </w:tblBorders>
    </w:tblPr>
    <w:tcPr>
      <w:shd w:val="pct25" w:color="008080" w:fill="FFFFFF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color="000000" w:sz="36" w:space="0"/>
          <w:right w:val="single" w:color="000000" w:sz="6" w:space="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06">
    <w:name w:val="Table Columns 1"/>
    <w:basedOn w:val="14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blStylePr w:type="firstRow">
      <w:rPr>
        <w:b w:val="0"/>
        <w:bCs w:val="0"/>
      </w:rPr>
      <w:tblPr/>
      <w:tcPr>
        <w:tcBorders>
          <w:left w:val="double" w:color="000000" w:sz="6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7">
    <w:name w:val="Table Columns 2"/>
    <w:basedOn w:val="14"/>
    <w:uiPriority w:val="0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8">
    <w:name w:val="Table Columns 3"/>
    <w:basedOn w:val="14"/>
    <w:qFormat/>
    <w:uiPriority w:val="0"/>
    <w:pPr>
      <w:widowControl w:val="0"/>
      <w:jc w:val="both"/>
    </w:pPr>
    <w:rPr>
      <w:b/>
      <w:bCs/>
    </w:r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V w:val="single" w:color="000080" w:sz="6" w:space="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color="00008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09">
    <w:name w:val="Table Columns 4"/>
    <w:basedOn w:val="14"/>
    <w:qFormat/>
    <w:uiPriority w:val="0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110">
    <w:name w:val="Table Columns 5"/>
    <w:basedOn w:val="14"/>
    <w:uiPriority w:val="0"/>
    <w:pPr>
      <w:widowControl w:val="0"/>
      <w:jc w:val="both"/>
    </w:pPr>
    <w:tblPr>
      <w:tblBorders>
        <w:top w:val="single" w:color="808080" w:sz="12" w:space="0"/>
        <w:left w:val="single" w:color="808080" w:sz="12" w:space="0"/>
        <w:bottom w:val="single" w:color="808080" w:sz="12" w:space="0"/>
        <w:right w:val="single" w:color="808080" w:sz="12" w:space="0"/>
        <w:insideV w:val="single" w:color="C0C0C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808080" w:sz="6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80808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111">
    <w:name w:val="Table Contemporary"/>
    <w:basedOn w:val="14"/>
    <w:uiPriority w:val="0"/>
    <w:pPr>
      <w:widowControl w:val="0"/>
      <w:jc w:val="both"/>
    </w:pPr>
    <w:tblPr>
      <w:tblBorders>
        <w:insideH w:val="single" w:color="FFFFFF" w:sz="18" w:space="0"/>
        <w:insideV w:val="single" w:color="FFFFFF" w:sz="18" w:space="0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112">
    <w:name w:val="Table Elegant"/>
    <w:basedOn w:val="14"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3">
    <w:name w:val="Table Grid"/>
    <w:basedOn w:val="14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14">
    <w:name w:val="Table Grid 1"/>
    <w:basedOn w:val="14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5">
    <w:name w:val="Table Grid 2"/>
    <w:basedOn w:val="14"/>
    <w:qFormat/>
    <w:uiPriority w:val="0"/>
    <w:pPr>
      <w:widowControl w:val="0"/>
      <w:jc w:val="both"/>
    </w:pPr>
    <w:tblPr>
      <w:tblBorders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16">
    <w:name w:val="Table Grid 3"/>
    <w:basedOn w:val="14"/>
    <w:uiPriority w:val="0"/>
    <w:pPr>
      <w:widowControl w:val="0"/>
      <w:jc w:val="both"/>
    </w:pPr>
    <w:tblPr>
      <w:tblBorders>
        <w:top w:val="single" w:color="000000" w:sz="6" w:space="0"/>
        <w:left w:val="single" w:color="000000" w:sz="12" w:space="0"/>
        <w:bottom w:val="single" w:color="000000" w:sz="6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7">
    <w:name w:val="Table Grid 4"/>
    <w:basedOn w:val="14"/>
    <w:uiPriority w:val="0"/>
    <w:pPr>
      <w:widowControl w:val="0"/>
      <w:jc w:val="both"/>
    </w:pPr>
    <w:tblPr>
      <w:tblBorders>
        <w:left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color="000000" w:sz="6" w:space="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18">
    <w:name w:val="Table Grid 5"/>
    <w:basedOn w:val="14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19">
    <w:name w:val="Table Grid 6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6" w:space="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0">
    <w:name w:val="Table Grid 7"/>
    <w:basedOn w:val="14"/>
    <w:uiPriority w:val="0"/>
    <w:pPr>
      <w:widowControl w:val="0"/>
      <w:jc w:val="both"/>
    </w:pPr>
    <w:rPr>
      <w:b/>
      <w:bCs/>
    </w:r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1">
    <w:name w:val="Table Grid 8"/>
    <w:basedOn w:val="14"/>
    <w:uiPriority w:val="0"/>
    <w:pPr>
      <w:widowControl w:val="0"/>
      <w:jc w:val="both"/>
    </w:pPr>
    <w:tblPr>
      <w:tblBorders>
        <w:top w:val="single" w:color="000080" w:sz="6" w:space="0"/>
        <w:left w:val="single" w:color="000080" w:sz="6" w:space="0"/>
        <w:bottom w:val="single" w:color="000080" w:sz="6" w:space="0"/>
        <w:right w:val="single" w:color="000080" w:sz="6" w:space="0"/>
        <w:insideH w:val="single" w:color="000080" w:sz="6" w:space="0"/>
        <w:insideV w:val="single" w:color="00008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122">
    <w:name w:val="Table List 1"/>
    <w:basedOn w:val="14"/>
    <w:qFormat/>
    <w:uiPriority w:val="0"/>
    <w:pPr>
      <w:widowControl w:val="0"/>
      <w:jc w:val="both"/>
    </w:pPr>
    <w:tblPr>
      <w:tblBorders>
        <w:top w:val="single" w:color="008080" w:sz="12" w:space="0"/>
        <w:left w:val="single" w:color="008080" w:sz="6" w:space="0"/>
        <w:bottom w:val="single" w:color="008080" w:sz="12" w:space="0"/>
        <w:right w:val="single" w:color="008080" w:sz="6" w:space="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color="000000" w:sz="6" w:space="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3">
    <w:name w:val="Table List 2"/>
    <w:basedOn w:val="14"/>
    <w:uiPriority w:val="0"/>
    <w:pPr>
      <w:widowControl w:val="0"/>
      <w:jc w:val="both"/>
    </w:pPr>
    <w:tblPr>
      <w:tblBorders>
        <w:bottom w:val="single" w:color="808080" w:sz="12" w:space="0"/>
      </w:tblBorders>
    </w:tblPr>
    <w:tblStylePr w:type="firstRow">
      <w:rPr>
        <w:b/>
        <w:bCs/>
        <w:color w:val="FFFFFF"/>
      </w:rPr>
      <w:tblPr/>
      <w:tcPr>
        <w:tcBorders>
          <w:left w:val="single" w:color="000000" w:sz="6" w:space="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color="000000" w:sz="6" w:space="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4">
    <w:name w:val="Table List 3"/>
    <w:basedOn w:val="14"/>
    <w:qFormat/>
    <w:uiPriority w:val="0"/>
    <w:pPr>
      <w:widowControl w:val="0"/>
      <w:jc w:val="both"/>
    </w:pPr>
    <w:tblPr>
      <w:tblBorders>
        <w:top w:val="single" w:color="000000" w:sz="12" w:space="0"/>
        <w:bottom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125">
    <w:name w:val="Table List 4"/>
    <w:basedOn w:val="14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color="000000" w:sz="12" w:space="0"/>
          <w:tl2br w:val="nil"/>
          <w:tr2bl w:val="nil"/>
        </w:tcBorders>
        <w:shd w:val="solid" w:color="808080" w:fill="FFFFFF"/>
      </w:tcPr>
    </w:tblStylePr>
  </w:style>
  <w:style w:type="table" w:styleId="126">
    <w:name w:val="Table List 5"/>
    <w:basedOn w:val="14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27">
    <w:name w:val="Table List 6"/>
    <w:basedOn w:val="14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color="000000" w:sz="6" w:space="0"/>
          <w:tr2bl w:val="nil"/>
        </w:tcBorders>
      </w:tcPr>
    </w:tblStylePr>
  </w:style>
  <w:style w:type="table" w:styleId="128">
    <w:name w:val="Table List 7"/>
    <w:basedOn w:val="14"/>
    <w:uiPriority w:val="0"/>
    <w:pPr>
      <w:widowControl w:val="0"/>
      <w:jc w:val="both"/>
    </w:pPr>
    <w:tblPr>
      <w:tblBorders>
        <w:top w:val="single" w:color="008000" w:sz="12" w:space="0"/>
        <w:left w:val="single" w:color="008000" w:sz="6" w:space="0"/>
        <w:bottom w:val="single" w:color="008000" w:sz="12" w:space="0"/>
        <w:right w:val="single" w:color="008000" w:sz="6" w:space="0"/>
        <w:insideH w:val="single" w:color="000000" w:sz="6" w:space="0"/>
      </w:tblBorders>
    </w:tblPr>
    <w:tblStylePr w:type="firstRow">
      <w:rPr>
        <w:b/>
        <w:bCs/>
      </w:rPr>
      <w:tblPr/>
      <w:tcPr>
        <w:tcBorders>
          <w:left w:val="single" w:color="008000" w:sz="12" w:space="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color="008000" w:sz="12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129">
    <w:name w:val="Table List 8"/>
    <w:basedOn w:val="14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V w:val="single" w:color="000000" w:sz="6" w:space="0"/>
      </w:tblBorders>
    </w:tblPr>
    <w:tblStylePr w:type="firstRow">
      <w:rPr>
        <w:b/>
        <w:bCs/>
        <w:i/>
        <w:iCs/>
      </w:rPr>
      <w:tblPr/>
      <w:tcPr>
        <w:tcBorders>
          <w:left w:val="single" w:color="000000" w:sz="6" w:space="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color="auto" w:sz="6" w:space="0"/>
          <w:tr2bl w:val="nil"/>
        </w:tcBorders>
      </w:tcPr>
    </w:tblStylePr>
  </w:style>
  <w:style w:type="paragraph" w:styleId="130">
    <w:name w:val="table of authorities"/>
    <w:basedOn w:val="1"/>
    <w:next w:val="1"/>
    <w:qFormat/>
    <w:uiPriority w:val="0"/>
    <w:pPr>
      <w:ind w:left="420" w:leftChars="200"/>
    </w:pPr>
  </w:style>
  <w:style w:type="paragraph" w:styleId="131">
    <w:name w:val="table of figures"/>
    <w:basedOn w:val="1"/>
    <w:next w:val="1"/>
    <w:qFormat/>
    <w:uiPriority w:val="0"/>
    <w:pPr>
      <w:ind w:leftChars="200" w:hanging="200" w:hangingChars="200"/>
    </w:pPr>
  </w:style>
  <w:style w:type="table" w:styleId="132">
    <w:name w:val="Table Professional"/>
    <w:basedOn w:val="14"/>
    <w:uiPriority w:val="0"/>
    <w:pPr>
      <w:widowControl w:val="0"/>
      <w:jc w:val="both"/>
    </w:pPr>
    <w:tblPr>
      <w:tblBorders>
        <w:top w:val="single" w:color="000000" w:sz="6" w:space="0"/>
        <w:left w:val="single" w:color="000000" w:sz="6" w:space="0"/>
        <w:bottom w:val="single" w:color="000000" w:sz="6" w:space="0"/>
        <w:right w:val="sing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3">
    <w:name w:val="Table Simple 1"/>
    <w:basedOn w:val="14"/>
    <w:uiPriority w:val="0"/>
    <w:pPr>
      <w:widowControl w:val="0"/>
      <w:jc w:val="both"/>
    </w:pPr>
    <w:tblPr>
      <w:tblBorders>
        <w:top w:val="single" w:color="008000" w:sz="12" w:space="0"/>
        <w:bottom w:val="single" w:color="008000" w:sz="12" w:space="0"/>
      </w:tblBorders>
    </w:tblPr>
    <w:tcPr>
      <w:shd w:val="clear" w:color="auto" w:fill="auto"/>
    </w:tcPr>
    <w:tblStylePr w:type="firstRow">
      <w:tblPr/>
      <w:tcPr>
        <w:tcBorders>
          <w:left w:val="single" w:color="008000" w:sz="6" w:space="0"/>
          <w:tl2br w:val="nil"/>
          <w:tr2bl w:val="nil"/>
        </w:tcBorders>
      </w:tcPr>
    </w:tblStylePr>
    <w:tblStylePr w:type="lastRow">
      <w:tblPr/>
      <w:tcPr>
        <w:tcBorders>
          <w:top w:val="single" w:color="008000" w:sz="6" w:space="0"/>
          <w:tl2br w:val="nil"/>
          <w:tr2bl w:val="nil"/>
        </w:tcBorders>
      </w:tcPr>
    </w:tblStylePr>
  </w:style>
  <w:style w:type="table" w:styleId="134">
    <w:name w:val="Table Simple 2"/>
    <w:basedOn w:val="14"/>
    <w:uiPriority w:val="0"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color="000000" w:sz="6" w:space="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color="000000" w:sz="6" w:space="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135">
    <w:name w:val="Table Simple 3"/>
    <w:basedOn w:val="14"/>
    <w:uiPriority w:val="0"/>
    <w:pPr>
      <w:widowControl w:val="0"/>
      <w:jc w:val="both"/>
    </w:pPr>
    <w:tblPr>
      <w:tblBorders>
        <w:top w:val="single" w:color="000000" w:sz="12" w:space="0"/>
        <w:left w:val="single" w:color="000000" w:sz="12" w:space="0"/>
        <w:bottom w:val="single" w:color="000000" w:sz="12" w:space="0"/>
        <w:right w:val="single" w:color="000000" w:sz="12" w:space="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136">
    <w:name w:val="Table Subtle 1"/>
    <w:basedOn w:val="14"/>
    <w:uiPriority w:val="0"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color="000000" w:sz="6" w:space="0"/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</w:tcPr>
    </w:tblStylePr>
    <w:tblStylePr w:type="band1Horz">
      <w:tblPr/>
      <w:tcPr>
        <w:tcBorders>
          <w:left w:val="single" w:color="000000" w:sz="6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7">
    <w:name w:val="Table Subtle 2"/>
    <w:basedOn w:val="14"/>
    <w:uiPriority w:val="0"/>
    <w:pPr>
      <w:widowControl w:val="0"/>
      <w:jc w:val="both"/>
    </w:pPr>
    <w:tblPr>
      <w:tblBorders>
        <w:left w:val="single" w:color="000000" w:sz="6" w:space="0"/>
        <w:right w:val="single" w:color="000000" w:sz="6" w:space="0"/>
      </w:tblBorders>
    </w:tblPr>
    <w:tblStylePr w:type="firstRow">
      <w:tblPr/>
      <w:tcPr>
        <w:tcBorders>
          <w:left w:val="single" w:color="000000" w:sz="12" w:space="0"/>
          <w:tl2br w:val="nil"/>
          <w:tr2bl w:val="nil"/>
        </w:tcBorders>
      </w:tcPr>
    </w:tblStylePr>
    <w:tblStylePr w:type="lastRow">
      <w:tblPr/>
      <w:tcPr>
        <w:tcBorders>
          <w:top w:val="single" w:color="000000" w:sz="12" w:space="0"/>
          <w:tl2br w:val="nil"/>
          <w:tr2bl w:val="nil"/>
        </w:tcBorders>
      </w:tcPr>
    </w:tblStylePr>
    <w:tblStylePr w:type="firstCol">
      <w:tblPr/>
      <w:tcPr>
        <w:tcBorders>
          <w:right w:val="single" w:color="000000" w:sz="12" w:space="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color="000000" w:sz="12" w:space="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138">
    <w:name w:val="Table Theme"/>
    <w:basedOn w:val="14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styleId="139">
    <w:name w:val="Table Web 1"/>
    <w:basedOn w:val="14"/>
    <w:uiPriority w:val="0"/>
    <w:pPr>
      <w:widowControl w:val="0"/>
      <w:jc w:val="both"/>
    </w:pPr>
    <w:tblPr>
      <w:tblCellSpacing w:w="20" w:type="dxa"/>
      <w:tblBorders>
        <w:top w:val="outset" w:color="auto" w:sz="6" w:space="0"/>
        <w:left w:val="outset" w:color="auto" w:sz="6" w:space="0"/>
        <w:bottom w:val="outset" w:color="auto" w:sz="6" w:space="0"/>
        <w:right w:val="outset" w:color="auto" w:sz="6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40">
    <w:name w:val="Table Web 2"/>
    <w:basedOn w:val="14"/>
    <w:uiPriority w:val="0"/>
    <w:pPr>
      <w:widowControl w:val="0"/>
      <w:jc w:val="both"/>
    </w:pPr>
    <w:tblPr>
      <w:tblCellSpacing w:w="20" w:type="dxa"/>
      <w:tblBorders>
        <w:top w:val="inset" w:color="auto" w:sz="6" w:space="0"/>
        <w:left w:val="inset" w:color="auto" w:sz="6" w:space="0"/>
        <w:bottom w:val="inset" w:color="auto" w:sz="6" w:space="0"/>
        <w:right w:val="inset" w:color="auto" w:sz="6" w:space="0"/>
        <w:insideH w:val="inset" w:color="auto" w:sz="6" w:space="0"/>
        <w:insideV w:val="in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141">
    <w:name w:val="Table Web 3"/>
    <w:basedOn w:val="14"/>
    <w:uiPriority w:val="0"/>
    <w:pPr>
      <w:widowControl w:val="0"/>
      <w:jc w:val="both"/>
    </w:pPr>
    <w:tblPr>
      <w:tblCellSpacing w:w="20" w:type="dxa"/>
      <w:tblBorders>
        <w:top w:val="outset" w:color="auto" w:sz="24" w:space="0"/>
        <w:left w:val="outset" w:color="auto" w:sz="24" w:space="0"/>
        <w:bottom w:val="outset" w:color="auto" w:sz="24" w:space="0"/>
        <w:right w:val="outset" w:color="auto" w:sz="24" w:space="0"/>
        <w:insideH w:val="outset" w:color="auto" w:sz="6" w:space="0"/>
        <w:insideV w:val="outset" w:color="auto" w:sz="6" w:space="0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142">
    <w:name w:val="Title"/>
    <w:basedOn w:val="1"/>
    <w:qFormat/>
    <w:uiPriority w:val="0"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143">
    <w:name w:val="toa heading"/>
    <w:basedOn w:val="1"/>
    <w:next w:val="1"/>
    <w:uiPriority w:val="0"/>
    <w:pPr>
      <w:spacing w:before="120"/>
    </w:pPr>
    <w:rPr>
      <w:rFonts w:ascii="Arial" w:hAnsi="Arial" w:cs="Arial"/>
      <w:sz w:val="24"/>
      <w:szCs w:val="24"/>
    </w:rPr>
  </w:style>
  <w:style w:type="paragraph" w:styleId="144">
    <w:name w:val="toc 1"/>
    <w:basedOn w:val="1"/>
    <w:next w:val="1"/>
    <w:uiPriority w:val="0"/>
    <w:pPr>
      <w:spacing w:line="480" w:lineRule="auto"/>
    </w:pPr>
    <w:rPr>
      <w:b/>
    </w:rPr>
  </w:style>
  <w:style w:type="paragraph" w:styleId="145">
    <w:name w:val="toc 2"/>
    <w:basedOn w:val="1"/>
    <w:next w:val="1"/>
    <w:uiPriority w:val="0"/>
    <w:pPr>
      <w:spacing w:line="480" w:lineRule="auto"/>
      <w:ind w:left="245"/>
    </w:pPr>
  </w:style>
  <w:style w:type="paragraph" w:styleId="146">
    <w:name w:val="toc 3"/>
    <w:basedOn w:val="1"/>
    <w:next w:val="1"/>
    <w:uiPriority w:val="0"/>
    <w:pPr>
      <w:spacing w:line="480" w:lineRule="auto"/>
      <w:ind w:left="475"/>
    </w:pPr>
  </w:style>
  <w:style w:type="paragraph" w:styleId="147">
    <w:name w:val="toc 4"/>
    <w:basedOn w:val="1"/>
    <w:next w:val="1"/>
    <w:uiPriority w:val="0"/>
    <w:pPr>
      <w:spacing w:line="480" w:lineRule="auto"/>
      <w:ind w:left="720"/>
    </w:pPr>
  </w:style>
  <w:style w:type="paragraph" w:styleId="148">
    <w:name w:val="toc 5"/>
    <w:basedOn w:val="1"/>
    <w:next w:val="1"/>
    <w:uiPriority w:val="0"/>
    <w:pPr>
      <w:ind w:left="1680" w:leftChars="800"/>
    </w:pPr>
  </w:style>
  <w:style w:type="paragraph" w:styleId="149">
    <w:name w:val="toc 6"/>
    <w:basedOn w:val="1"/>
    <w:next w:val="1"/>
    <w:uiPriority w:val="0"/>
    <w:pPr>
      <w:ind w:left="2100" w:leftChars="1000"/>
    </w:pPr>
  </w:style>
  <w:style w:type="paragraph" w:styleId="150">
    <w:name w:val="toc 7"/>
    <w:basedOn w:val="1"/>
    <w:next w:val="1"/>
    <w:uiPriority w:val="0"/>
    <w:pPr>
      <w:ind w:left="2520" w:leftChars="1200"/>
    </w:pPr>
  </w:style>
  <w:style w:type="paragraph" w:styleId="151">
    <w:name w:val="toc 8"/>
    <w:basedOn w:val="1"/>
    <w:next w:val="1"/>
    <w:uiPriority w:val="0"/>
    <w:pPr>
      <w:ind w:left="2940" w:leftChars="1400"/>
    </w:pPr>
  </w:style>
  <w:style w:type="paragraph" w:styleId="152">
    <w:name w:val="toc 9"/>
    <w:basedOn w:val="1"/>
    <w:next w:val="1"/>
    <w:uiPriority w:val="0"/>
    <w:pPr>
      <w:ind w:left="3360" w:leftChars="1600"/>
    </w:pPr>
  </w:style>
  <w:style w:type="table" w:styleId="153">
    <w:name w:val="Light Shading"/>
    <w:basedOn w:val="14"/>
    <w:uiPriority w:val="60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000000" w:sz="8" w:space="0"/>
          <w:left w:val="single" w:color="000000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154">
    <w:name w:val="Light Shading Accent 1"/>
    <w:basedOn w:val="14"/>
    <w:uiPriority w:val="60"/>
    <w:rPr>
      <w:color w:val="365F91"/>
    </w:rPr>
    <w:tblPr>
      <w:tblBorders>
        <w:top w:val="single" w:color="4F81BD" w:sz="8" w:space="0"/>
        <w:bottom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F81BD" w:sz="8" w:space="0"/>
          <w:left w:val="single" w:color="4F81B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155">
    <w:name w:val="Light Shading Accent 2"/>
    <w:basedOn w:val="14"/>
    <w:uiPriority w:val="60"/>
    <w:rPr>
      <w:color w:val="943634"/>
    </w:rPr>
    <w:tblPr>
      <w:tblBorders>
        <w:top w:val="single" w:color="C0504D" w:sz="8" w:space="0"/>
        <w:bottom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C0504D" w:sz="8" w:space="0"/>
          <w:left w:val="single" w:color="C0504D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156">
    <w:name w:val="Light Shading Accent 3"/>
    <w:basedOn w:val="14"/>
    <w:uiPriority w:val="60"/>
    <w:rPr>
      <w:color w:val="76923C"/>
    </w:rPr>
    <w:tblPr>
      <w:tblBorders>
        <w:top w:val="single" w:color="9BBB59" w:sz="8" w:space="0"/>
        <w:bottom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9BBB59" w:sz="8" w:space="0"/>
          <w:left w:val="single" w:color="9BBB59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157">
    <w:name w:val="Light Shading Accent 4"/>
    <w:basedOn w:val="14"/>
    <w:uiPriority w:val="60"/>
    <w:rPr>
      <w:color w:val="5F497A"/>
    </w:rPr>
    <w:tblPr>
      <w:tblBorders>
        <w:top w:val="single" w:color="8064A2" w:sz="8" w:space="0"/>
        <w:bottom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8064A2" w:sz="8" w:space="0"/>
          <w:left w:val="single" w:color="8064A2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158">
    <w:name w:val="Light Shading Accent 5"/>
    <w:basedOn w:val="14"/>
    <w:uiPriority w:val="60"/>
    <w:rPr>
      <w:color w:val="31849B"/>
    </w:rPr>
    <w:tblPr>
      <w:tblBorders>
        <w:top w:val="single" w:color="4BACC6" w:sz="8" w:space="0"/>
        <w:bottom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4BACC6" w:sz="8" w:space="0"/>
          <w:left w:val="single" w:color="4BACC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159">
    <w:name w:val="Light Shading Accent 6"/>
    <w:basedOn w:val="14"/>
    <w:uiPriority w:val="60"/>
    <w:rPr>
      <w:color w:val="E36C0A"/>
    </w:rPr>
    <w:tblPr>
      <w:tblBorders>
        <w:top w:val="single" w:color="F79646" w:sz="8" w:space="0"/>
        <w:bottom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color="F79646" w:sz="8" w:space="0"/>
          <w:left w:val="single" w:color="F79646" w:sz="8" w:space="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160">
    <w:name w:val="Light List"/>
    <w:basedOn w:val="14"/>
    <w:uiPriority w:val="61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</w:style>
  <w:style w:type="table" w:styleId="161">
    <w:name w:val="Light List Accent 1"/>
    <w:basedOn w:val="14"/>
    <w:uiPriority w:val="61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</w:style>
  <w:style w:type="table" w:styleId="162">
    <w:name w:val="Light List Accent 2"/>
    <w:basedOn w:val="14"/>
    <w:uiPriority w:val="61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</w:style>
  <w:style w:type="table" w:styleId="163">
    <w:name w:val="Light List Accent 3"/>
    <w:basedOn w:val="14"/>
    <w:uiPriority w:val="61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</w:style>
  <w:style w:type="table" w:styleId="164">
    <w:name w:val="Light List Accent 4"/>
    <w:basedOn w:val="14"/>
    <w:uiPriority w:val="61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</w:style>
  <w:style w:type="table" w:styleId="165">
    <w:name w:val="Light List Accent 5"/>
    <w:basedOn w:val="14"/>
    <w:uiPriority w:val="61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</w:style>
  <w:style w:type="table" w:styleId="166">
    <w:name w:val="Light List Accent 6"/>
    <w:basedOn w:val="14"/>
    <w:uiPriority w:val="61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</w:style>
  <w:style w:type="table" w:styleId="167">
    <w:name w:val="Light Grid"/>
    <w:basedOn w:val="14"/>
    <w:uiPriority w:val="62"/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1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000000" w:sz="6" w:space="0"/>
          <w:left w:val="single" w:color="000000" w:sz="8" w:space="0"/>
          <w:bottom w:val="single" w:color="000000" w:sz="8" w:space="0"/>
          <w:right w:val="single" w:color="000000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</w:tcPr>
    </w:tblStylePr>
    <w:tblStylePr w:type="band1Vert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</w:tcBorders>
        <w:shd w:val="clear" w:color="auto" w:fill="C0C0C0"/>
      </w:tcPr>
    </w:tblStylePr>
    <w:tblStylePr w:type="band1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  <w:shd w:val="clear" w:color="auto" w:fill="C0C0C0"/>
      </w:tcPr>
    </w:tblStylePr>
    <w:tblStylePr w:type="band2Horz">
      <w:tblPr/>
      <w:tcPr>
        <w:tcBorders>
          <w:top w:val="single" w:color="000000" w:sz="8" w:space="0"/>
          <w:left w:val="single" w:color="000000" w:sz="8" w:space="0"/>
          <w:bottom w:val="single" w:color="000000" w:sz="8" w:space="0"/>
          <w:right w:val="single" w:color="000000" w:sz="8" w:space="0"/>
          <w:insideV w:val="single" w:sz="8" w:space="0"/>
        </w:tcBorders>
      </w:tcPr>
    </w:tblStylePr>
  </w:style>
  <w:style w:type="table" w:styleId="168">
    <w:name w:val="Light Grid Accent 1"/>
    <w:basedOn w:val="14"/>
    <w:uiPriority w:val="62"/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1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F81BD" w:sz="6" w:space="0"/>
          <w:left w:val="single" w:color="4F81BD" w:sz="8" w:space="0"/>
          <w:bottom w:val="single" w:color="4F81BD" w:sz="8" w:space="0"/>
          <w:right w:val="single" w:color="4F81B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</w:tcPr>
    </w:tblStylePr>
    <w:tblStylePr w:type="band1Vert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</w:tcBorders>
        <w:shd w:val="clear" w:color="auto" w:fill="D3DFEE"/>
      </w:tcPr>
    </w:tblStylePr>
    <w:tblStylePr w:type="band1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  <w:shd w:val="clear" w:color="auto" w:fill="D3DFEE"/>
      </w:tcPr>
    </w:tblStylePr>
    <w:tblStylePr w:type="band2Horz">
      <w:tblPr/>
      <w:tcPr>
        <w:tcBorders>
          <w:top w:val="single" w:color="4F81BD" w:sz="8" w:space="0"/>
          <w:left w:val="single" w:color="4F81BD" w:sz="8" w:space="0"/>
          <w:bottom w:val="single" w:color="4F81BD" w:sz="8" w:space="0"/>
          <w:right w:val="single" w:color="4F81BD" w:sz="8" w:space="0"/>
          <w:insideV w:val="single" w:sz="8" w:space="0"/>
        </w:tcBorders>
      </w:tcPr>
    </w:tblStylePr>
  </w:style>
  <w:style w:type="table" w:styleId="169">
    <w:name w:val="Light Grid Accent 2"/>
    <w:basedOn w:val="14"/>
    <w:uiPriority w:val="62"/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1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C0504D" w:sz="6" w:space="0"/>
          <w:left w:val="single" w:color="C0504D" w:sz="8" w:space="0"/>
          <w:bottom w:val="single" w:color="C0504D" w:sz="8" w:space="0"/>
          <w:right w:val="single" w:color="C0504D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</w:tcPr>
    </w:tblStylePr>
    <w:tblStylePr w:type="band1Vert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</w:tcBorders>
        <w:shd w:val="clear" w:color="auto" w:fill="EFD3D2"/>
      </w:tcPr>
    </w:tblStylePr>
    <w:tblStylePr w:type="band1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  <w:shd w:val="clear" w:color="auto" w:fill="EFD3D2"/>
      </w:tcPr>
    </w:tblStylePr>
    <w:tblStylePr w:type="band2Horz">
      <w:tblPr/>
      <w:tcPr>
        <w:tcBorders>
          <w:top w:val="single" w:color="C0504D" w:sz="8" w:space="0"/>
          <w:left w:val="single" w:color="C0504D" w:sz="8" w:space="0"/>
          <w:bottom w:val="single" w:color="C0504D" w:sz="8" w:space="0"/>
          <w:right w:val="single" w:color="C0504D" w:sz="8" w:space="0"/>
          <w:insideV w:val="single" w:sz="8" w:space="0"/>
        </w:tcBorders>
      </w:tcPr>
    </w:tblStylePr>
  </w:style>
  <w:style w:type="table" w:styleId="170">
    <w:name w:val="Light Grid Accent 3"/>
    <w:basedOn w:val="14"/>
    <w:uiPriority w:val="62"/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1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9BBB59" w:sz="6" w:space="0"/>
          <w:left w:val="single" w:color="9BBB59" w:sz="8" w:space="0"/>
          <w:bottom w:val="single" w:color="9BBB59" w:sz="8" w:space="0"/>
          <w:right w:val="single" w:color="9BBB59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</w:tcPr>
    </w:tblStylePr>
    <w:tblStylePr w:type="band1Vert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</w:tcBorders>
        <w:shd w:val="clear" w:color="auto" w:fill="E6EED5"/>
      </w:tcPr>
    </w:tblStylePr>
    <w:tblStylePr w:type="band1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  <w:shd w:val="clear" w:color="auto" w:fill="E6EED5"/>
      </w:tcPr>
    </w:tblStylePr>
    <w:tblStylePr w:type="band2Horz">
      <w:tblPr/>
      <w:tcPr>
        <w:tcBorders>
          <w:top w:val="single" w:color="9BBB59" w:sz="8" w:space="0"/>
          <w:left w:val="single" w:color="9BBB59" w:sz="8" w:space="0"/>
          <w:bottom w:val="single" w:color="9BBB59" w:sz="8" w:space="0"/>
          <w:right w:val="single" w:color="9BBB59" w:sz="8" w:space="0"/>
          <w:insideV w:val="single" w:sz="8" w:space="0"/>
        </w:tcBorders>
      </w:tcPr>
    </w:tblStylePr>
  </w:style>
  <w:style w:type="table" w:styleId="171">
    <w:name w:val="Light Grid Accent 4"/>
    <w:basedOn w:val="14"/>
    <w:uiPriority w:val="62"/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1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8064A2" w:sz="6" w:space="0"/>
          <w:left w:val="single" w:color="8064A2" w:sz="8" w:space="0"/>
          <w:bottom w:val="single" w:color="8064A2" w:sz="8" w:space="0"/>
          <w:right w:val="single" w:color="8064A2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</w:tcPr>
    </w:tblStylePr>
    <w:tblStylePr w:type="band1Vert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</w:tcBorders>
        <w:shd w:val="clear" w:color="auto" w:fill="DFD8E8"/>
      </w:tcPr>
    </w:tblStylePr>
    <w:tblStylePr w:type="band1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  <w:shd w:val="clear" w:color="auto" w:fill="DFD8E8"/>
      </w:tcPr>
    </w:tblStylePr>
    <w:tblStylePr w:type="band2Horz">
      <w:tblPr/>
      <w:tcPr>
        <w:tcBorders>
          <w:top w:val="single" w:color="8064A2" w:sz="8" w:space="0"/>
          <w:left w:val="single" w:color="8064A2" w:sz="8" w:space="0"/>
          <w:bottom w:val="single" w:color="8064A2" w:sz="8" w:space="0"/>
          <w:right w:val="single" w:color="8064A2" w:sz="8" w:space="0"/>
          <w:insideV w:val="single" w:sz="8" w:space="0"/>
        </w:tcBorders>
      </w:tcPr>
    </w:tblStylePr>
  </w:style>
  <w:style w:type="table" w:styleId="172">
    <w:name w:val="Light Grid Accent 5"/>
    <w:basedOn w:val="14"/>
    <w:uiPriority w:val="62"/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1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4BACC6" w:sz="6" w:space="0"/>
          <w:left w:val="single" w:color="4BACC6" w:sz="8" w:space="0"/>
          <w:bottom w:val="single" w:color="4BACC6" w:sz="8" w:space="0"/>
          <w:right w:val="single" w:color="4BACC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</w:tcPr>
    </w:tblStylePr>
    <w:tblStylePr w:type="band1Vert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</w:tcBorders>
        <w:shd w:val="clear" w:color="auto" w:fill="D2EAF1"/>
      </w:tcPr>
    </w:tblStylePr>
    <w:tblStylePr w:type="band1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  <w:shd w:val="clear" w:color="auto" w:fill="D2EAF1"/>
      </w:tcPr>
    </w:tblStylePr>
    <w:tblStylePr w:type="band2Horz">
      <w:tblPr/>
      <w:tcPr>
        <w:tcBorders>
          <w:top w:val="single" w:color="4BACC6" w:sz="8" w:space="0"/>
          <w:left w:val="single" w:color="4BACC6" w:sz="8" w:space="0"/>
          <w:bottom w:val="single" w:color="4BACC6" w:sz="8" w:space="0"/>
          <w:right w:val="single" w:color="4BACC6" w:sz="8" w:space="0"/>
          <w:insideV w:val="single" w:sz="8" w:space="0"/>
        </w:tcBorders>
      </w:tcPr>
    </w:tblStylePr>
  </w:style>
  <w:style w:type="table" w:styleId="173">
    <w:name w:val="Light Grid Accent 6"/>
    <w:basedOn w:val="14"/>
    <w:uiPriority w:val="62"/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1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color="F79646" w:sz="6" w:space="0"/>
          <w:left w:val="single" w:color="F79646" w:sz="8" w:space="0"/>
          <w:bottom w:val="single" w:color="F79646" w:sz="8" w:space="0"/>
          <w:right w:val="single" w:color="F79646" w:sz="8" w:space="0"/>
          <w:insideH w:val="nil"/>
          <w:insideV w:val="single" w:sz="8" w:space="0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</w:tcPr>
    </w:tblStylePr>
    <w:tblStylePr w:type="band1Vert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</w:tcBorders>
        <w:shd w:val="clear" w:color="auto" w:fill="FDE4D0"/>
      </w:tcPr>
    </w:tblStylePr>
    <w:tblStylePr w:type="band1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  <w:shd w:val="clear" w:color="auto" w:fill="FDE4D0"/>
      </w:tcPr>
    </w:tblStylePr>
    <w:tblStylePr w:type="band2Horz">
      <w:tblPr/>
      <w:tcPr>
        <w:tcBorders>
          <w:top w:val="single" w:color="F79646" w:sz="8" w:space="0"/>
          <w:left w:val="single" w:color="F79646" w:sz="8" w:space="0"/>
          <w:bottom w:val="single" w:color="F79646" w:sz="8" w:space="0"/>
          <w:right w:val="single" w:color="F79646" w:sz="8" w:space="0"/>
          <w:insideV w:val="single" w:sz="8" w:space="0"/>
        </w:tcBorders>
      </w:tcPr>
    </w:tblStylePr>
  </w:style>
  <w:style w:type="table" w:styleId="174">
    <w:name w:val="Medium Shading 1"/>
    <w:basedOn w:val="14"/>
    <w:uiPriority w:val="63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404040" w:sz="8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404040" w:sz="6" w:space="0"/>
          <w:left w:val="single" w:color="404040" w:sz="8" w:space="0"/>
          <w:bottom w:val="single" w:color="404040" w:sz="8" w:space="0"/>
          <w:right w:val="single" w:color="404040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5">
    <w:name w:val="Medium Shading 1 Accent 1"/>
    <w:basedOn w:val="14"/>
    <w:uiPriority w:val="63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BA0CD" w:sz="8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BA0CD" w:sz="6" w:space="0"/>
          <w:left w:val="single" w:color="7BA0CD" w:sz="8" w:space="0"/>
          <w:bottom w:val="single" w:color="7BA0CD" w:sz="8" w:space="0"/>
          <w:right w:val="single" w:color="7BA0CD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6">
    <w:name w:val="Medium Shading 1 Accent 2"/>
    <w:basedOn w:val="14"/>
    <w:uiPriority w:val="63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CF7B79" w:sz="8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CF7B79" w:sz="6" w:space="0"/>
          <w:left w:val="single" w:color="CF7B79" w:sz="8" w:space="0"/>
          <w:bottom w:val="single" w:color="CF7B79" w:sz="8" w:space="0"/>
          <w:right w:val="single" w:color="CF7B7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7">
    <w:name w:val="Medium Shading 1 Accent 3"/>
    <w:basedOn w:val="14"/>
    <w:uiPriority w:val="63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B3CC82" w:sz="8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B3CC82" w:sz="6" w:space="0"/>
          <w:left w:val="single" w:color="B3CC82" w:sz="8" w:space="0"/>
          <w:bottom w:val="single" w:color="B3CC82" w:sz="8" w:space="0"/>
          <w:right w:val="single" w:color="B3CC82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8">
    <w:name w:val="Medium Shading 1 Accent 4"/>
    <w:basedOn w:val="14"/>
    <w:uiPriority w:val="63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9F8AB9" w:sz="8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9F8AB9" w:sz="6" w:space="0"/>
          <w:left w:val="single" w:color="9F8AB9" w:sz="8" w:space="0"/>
          <w:bottom w:val="single" w:color="9F8AB9" w:sz="8" w:space="0"/>
          <w:right w:val="single" w:color="9F8AB9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79">
    <w:name w:val="Medium Shading 1 Accent 5"/>
    <w:basedOn w:val="14"/>
    <w:uiPriority w:val="63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78C0D4" w:sz="8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78C0D4" w:sz="6" w:space="0"/>
          <w:left w:val="single" w:color="78C0D4" w:sz="8" w:space="0"/>
          <w:bottom w:val="single" w:color="78C0D4" w:sz="8" w:space="0"/>
          <w:right w:val="single" w:color="78C0D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80">
    <w:name w:val="Medium Shading 1 Accent 6"/>
    <w:basedOn w:val="14"/>
    <w:uiPriority w:val="63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F9B074" w:sz="8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color="F9B074" w:sz="6" w:space="0"/>
          <w:left w:val="single" w:color="F9B074" w:sz="8" w:space="0"/>
          <w:bottom w:val="single" w:color="F9B074" w:sz="8" w:space="0"/>
          <w:right w:val="single" w:color="F9B074" w:sz="8" w:space="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81">
    <w:name w:val="Medium Shading 2"/>
    <w:basedOn w:val="14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2">
    <w:name w:val="Medium Shading 2 Accent 1"/>
    <w:basedOn w:val="14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3">
    <w:name w:val="Medium Shading 2 Accent 2"/>
    <w:basedOn w:val="14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4">
    <w:name w:val="Medium Shading 2 Accent 3"/>
    <w:basedOn w:val="14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5">
    <w:name w:val="Medium Shading 2 Accent 4"/>
    <w:basedOn w:val="14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6">
    <w:name w:val="Medium Shading 2 Accent 5"/>
    <w:basedOn w:val="14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7">
    <w:name w:val="Medium Shading 2 Accent 6"/>
    <w:basedOn w:val="14"/>
    <w:uiPriority w:val="64"/>
    <w:tblPr>
      <w:tblBorders>
        <w:top w:val="single" w:color="auto" w:sz="18" w:space="0"/>
        <w:bottom w:val="single" w:color="auto" w:sz="18" w:space="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color="auto" w:sz="6" w:space="0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color="auto" w:sz="18" w:space="0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color="auto" w:sz="18" w:space="0"/>
          <w:left w:val="single" w:color="auto" w:sz="18" w:space="0"/>
          <w:bottom w:val="nil"/>
          <w:right w:val="nil"/>
          <w:insideH w:val="nil"/>
          <w:insideV w:val="nil"/>
        </w:tcBorders>
      </w:tcPr>
    </w:tblStylePr>
  </w:style>
  <w:style w:type="table" w:styleId="188">
    <w:name w:val="Medium List 1"/>
    <w:basedOn w:val="14"/>
    <w:uiPriority w:val="65"/>
    <w:rPr>
      <w:color w:val="000000"/>
    </w:rPr>
    <w:tblPr>
      <w:tblBorders>
        <w:top w:val="single" w:color="000000" w:sz="8" w:space="0"/>
        <w:bottom w:val="single" w:color="000000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000000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000000" w:sz="8" w:space="0"/>
          <w:left w:val="single" w:color="000000" w:sz="8" w:space="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189">
    <w:name w:val="Medium List 1 Accent 1"/>
    <w:basedOn w:val="14"/>
    <w:uiPriority w:val="65"/>
    <w:rPr>
      <w:color w:val="000000"/>
    </w:rPr>
    <w:tblPr>
      <w:tblBorders>
        <w:top w:val="single" w:color="4F81BD" w:sz="8" w:space="0"/>
        <w:bottom w:val="single" w:color="4F81B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F81B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F81BD" w:sz="8" w:space="0"/>
          <w:left w:val="single" w:color="4F81BD" w:sz="8" w:space="0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190">
    <w:name w:val="Medium List 1 Accent 2"/>
    <w:basedOn w:val="14"/>
    <w:uiPriority w:val="65"/>
    <w:rPr>
      <w:color w:val="000000"/>
    </w:rPr>
    <w:tblPr>
      <w:tblBorders>
        <w:top w:val="single" w:color="C0504D" w:sz="8" w:space="0"/>
        <w:bottom w:val="single" w:color="C0504D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C0504D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C0504D" w:sz="8" w:space="0"/>
          <w:left w:val="single" w:color="C0504D" w:sz="8" w:space="0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191">
    <w:name w:val="Medium List 1 Accent 3"/>
    <w:basedOn w:val="14"/>
    <w:uiPriority w:val="65"/>
    <w:rPr>
      <w:color w:val="000000"/>
    </w:rPr>
    <w:tblPr>
      <w:tblBorders>
        <w:top w:val="single" w:color="9BBB59" w:sz="8" w:space="0"/>
        <w:bottom w:val="single" w:color="9BBB59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9BBB59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9BBB59" w:sz="8" w:space="0"/>
          <w:left w:val="single" w:color="9BBB59" w:sz="8" w:space="0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192">
    <w:name w:val="Medium List 1 Accent 4"/>
    <w:basedOn w:val="14"/>
    <w:uiPriority w:val="65"/>
    <w:rPr>
      <w:color w:val="000000"/>
    </w:rPr>
    <w:tblPr>
      <w:tblBorders>
        <w:top w:val="single" w:color="8064A2" w:sz="8" w:space="0"/>
        <w:bottom w:val="single" w:color="8064A2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8064A2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8064A2" w:sz="8" w:space="0"/>
          <w:left w:val="single" w:color="8064A2" w:sz="8" w:space="0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193">
    <w:name w:val="Medium List 1 Accent 5"/>
    <w:basedOn w:val="14"/>
    <w:uiPriority w:val="65"/>
    <w:rPr>
      <w:color w:val="000000"/>
    </w:rPr>
    <w:tblPr>
      <w:tblBorders>
        <w:top w:val="single" w:color="4BACC6" w:sz="8" w:space="0"/>
        <w:bottom w:val="single" w:color="4BACC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4BACC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4BACC6" w:sz="8" w:space="0"/>
          <w:left w:val="single" w:color="4BACC6" w:sz="8" w:space="0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194">
    <w:name w:val="Medium List 1 Accent 6"/>
    <w:basedOn w:val="14"/>
    <w:uiPriority w:val="65"/>
    <w:rPr>
      <w:color w:val="000000"/>
    </w:rPr>
    <w:tblPr>
      <w:tblBorders>
        <w:top w:val="single" w:color="F79646" w:sz="8" w:space="0"/>
        <w:bottom w:val="single" w:color="F79646" w:sz="8" w:space="0"/>
      </w:tblBorders>
    </w:tblPr>
    <w:tblStylePr w:type="firstRow">
      <w:rPr>
        <w:rFonts w:cs="Times New Roman"/>
      </w:rPr>
      <w:tblPr/>
      <w:tcPr>
        <w:tcBorders>
          <w:top w:val="nil"/>
          <w:left w:val="single" w:color="F79646" w:sz="8" w:space="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color="F79646" w:sz="8" w:space="0"/>
          <w:left w:val="single" w:color="F79646" w:sz="8" w:space="0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195">
    <w:name w:val="Medium List 2"/>
    <w:basedOn w:val="14"/>
    <w:uiPriority w:val="66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000000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000000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000000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000000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6">
    <w:name w:val="Medium List 2 Accent 1"/>
    <w:basedOn w:val="14"/>
    <w:uiPriority w:val="66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F81B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F81B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F81B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F81B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7">
    <w:name w:val="Medium List 2 Accent 2"/>
    <w:basedOn w:val="14"/>
    <w:uiPriority w:val="66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C0504D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C0504D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C0504D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8">
    <w:name w:val="Medium List 2 Accent 3"/>
    <w:basedOn w:val="14"/>
    <w:uiPriority w:val="66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9BBB59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9BBB59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9BBB59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199">
    <w:name w:val="Medium List 2 Accent 4"/>
    <w:basedOn w:val="14"/>
    <w:uiPriority w:val="66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8064A2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8064A2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8064A2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0">
    <w:name w:val="Medium List 2 Accent 5"/>
    <w:basedOn w:val="14"/>
    <w:uiPriority w:val="66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4BACC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4BACC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4BACC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1">
    <w:name w:val="Medium List 2 Accent 6"/>
    <w:basedOn w:val="14"/>
    <w:uiPriority w:val="66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color="F79646" w:sz="8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color="F79646" w:sz="8" w:space="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color="F79646" w:sz="8" w:space="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202">
    <w:name w:val="Medium Grid 1"/>
    <w:basedOn w:val="14"/>
    <w:uiPriority w:val="67"/>
    <w:tblPr>
      <w:tblBorders>
        <w:top w:val="single" w:color="404040" w:sz="8" w:space="0"/>
        <w:left w:val="single" w:color="404040" w:sz="8" w:space="0"/>
        <w:bottom w:val="single" w:color="404040" w:sz="8" w:space="0"/>
        <w:right w:val="single" w:color="404040" w:sz="8" w:space="0"/>
        <w:insideH w:val="single" w:color="404040" w:sz="8" w:space="0"/>
        <w:insideV w:val="single" w:color="404040" w:sz="8" w:space="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404040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03">
    <w:name w:val="Medium Grid 1 Accent 1"/>
    <w:basedOn w:val="14"/>
    <w:uiPriority w:val="67"/>
    <w:tblPr>
      <w:tblBorders>
        <w:top w:val="single" w:color="7BA0CD" w:sz="8" w:space="0"/>
        <w:left w:val="single" w:color="7BA0CD" w:sz="8" w:space="0"/>
        <w:bottom w:val="single" w:color="7BA0CD" w:sz="8" w:space="0"/>
        <w:right w:val="single" w:color="7BA0CD" w:sz="8" w:space="0"/>
        <w:insideH w:val="single" w:color="7BA0CD" w:sz="8" w:space="0"/>
        <w:insideV w:val="single" w:color="7BA0CD" w:sz="8" w:space="0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BA0CD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04">
    <w:name w:val="Medium Grid 1 Accent 2"/>
    <w:basedOn w:val="14"/>
    <w:uiPriority w:val="67"/>
    <w:tblPr>
      <w:tblBorders>
        <w:top w:val="single" w:color="CF7B79" w:sz="8" w:space="0"/>
        <w:left w:val="single" w:color="CF7B79" w:sz="8" w:space="0"/>
        <w:bottom w:val="single" w:color="CF7B79" w:sz="8" w:space="0"/>
        <w:right w:val="single" w:color="CF7B79" w:sz="8" w:space="0"/>
        <w:insideH w:val="single" w:color="CF7B79" w:sz="8" w:space="0"/>
        <w:insideV w:val="single" w:color="CF7B79" w:sz="8" w:space="0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CF7B7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05">
    <w:name w:val="Medium Grid 1 Accent 3"/>
    <w:basedOn w:val="14"/>
    <w:uiPriority w:val="67"/>
    <w:tblPr>
      <w:tblBorders>
        <w:top w:val="single" w:color="B3CC82" w:sz="8" w:space="0"/>
        <w:left w:val="single" w:color="B3CC82" w:sz="8" w:space="0"/>
        <w:bottom w:val="single" w:color="B3CC82" w:sz="8" w:space="0"/>
        <w:right w:val="single" w:color="B3CC82" w:sz="8" w:space="0"/>
        <w:insideH w:val="single" w:color="B3CC82" w:sz="8" w:space="0"/>
        <w:insideV w:val="single" w:color="B3CC82" w:sz="8" w:space="0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B3CC82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06">
    <w:name w:val="Medium Grid 1 Accent 4"/>
    <w:basedOn w:val="14"/>
    <w:uiPriority w:val="67"/>
    <w:tblPr>
      <w:tblBorders>
        <w:top w:val="single" w:color="9F8AB9" w:sz="8" w:space="0"/>
        <w:left w:val="single" w:color="9F8AB9" w:sz="8" w:space="0"/>
        <w:bottom w:val="single" w:color="9F8AB9" w:sz="8" w:space="0"/>
        <w:right w:val="single" w:color="9F8AB9" w:sz="8" w:space="0"/>
        <w:insideH w:val="single" w:color="9F8AB9" w:sz="8" w:space="0"/>
        <w:insideV w:val="single" w:color="9F8AB9" w:sz="8" w:space="0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9F8AB9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07">
    <w:name w:val="Medium Grid 1 Accent 5"/>
    <w:basedOn w:val="14"/>
    <w:uiPriority w:val="67"/>
    <w:tblPr>
      <w:tblBorders>
        <w:top w:val="single" w:color="78C0D4" w:sz="8" w:space="0"/>
        <w:left w:val="single" w:color="78C0D4" w:sz="8" w:space="0"/>
        <w:bottom w:val="single" w:color="78C0D4" w:sz="8" w:space="0"/>
        <w:right w:val="single" w:color="78C0D4" w:sz="8" w:space="0"/>
        <w:insideH w:val="single" w:color="78C0D4" w:sz="8" w:space="0"/>
        <w:insideV w:val="single" w:color="78C0D4" w:sz="8" w:space="0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78C0D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08">
    <w:name w:val="Medium Grid 1 Accent 6"/>
    <w:basedOn w:val="14"/>
    <w:uiPriority w:val="67"/>
    <w:tblPr>
      <w:tblBorders>
        <w:top w:val="single" w:color="F9B074" w:sz="8" w:space="0"/>
        <w:left w:val="single" w:color="F9B074" w:sz="8" w:space="0"/>
        <w:bottom w:val="single" w:color="F9B074" w:sz="8" w:space="0"/>
        <w:right w:val="single" w:color="F9B074" w:sz="8" w:space="0"/>
        <w:insideH w:val="single" w:color="F9B074" w:sz="8" w:space="0"/>
        <w:insideV w:val="single" w:color="F9B074" w:sz="8" w:space="0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color="F9B074" w:sz="18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209">
    <w:name w:val="Medium Grid 2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000000" w:sz="8" w:space="0"/>
        <w:left w:val="single" w:color="000000" w:sz="8" w:space="0"/>
        <w:bottom w:val="single" w:color="000000" w:sz="8" w:space="0"/>
        <w:right w:val="single" w:color="000000" w:sz="8" w:space="0"/>
        <w:insideH w:val="single" w:color="000000" w:sz="8" w:space="0"/>
        <w:insideV w:val="single" w:color="000000" w:sz="8" w:space="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210">
    <w:name w:val="Medium Grid 2 Accent 1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4F81BD" w:sz="8" w:space="0"/>
        <w:left w:val="single" w:color="4F81BD" w:sz="8" w:space="0"/>
        <w:bottom w:val="single" w:color="4F81BD" w:sz="8" w:space="0"/>
        <w:right w:val="single" w:color="4F81BD" w:sz="8" w:space="0"/>
        <w:insideH w:val="single" w:color="4F81BD" w:sz="8" w:space="0"/>
        <w:insideV w:val="single" w:color="4F81BD" w:sz="8" w:space="0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211">
    <w:name w:val="Medium Grid 2 Accent 2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C0504D" w:sz="8" w:space="0"/>
        <w:left w:val="single" w:color="C0504D" w:sz="8" w:space="0"/>
        <w:bottom w:val="single" w:color="C0504D" w:sz="8" w:space="0"/>
        <w:right w:val="single" w:color="C0504D" w:sz="8" w:space="0"/>
        <w:insideH w:val="single" w:color="C0504D" w:sz="8" w:space="0"/>
        <w:insideV w:val="single" w:color="C0504D" w:sz="8" w:space="0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212">
    <w:name w:val="Medium Grid 2 Accent 3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9BBB59" w:sz="8" w:space="0"/>
        <w:left w:val="single" w:color="9BBB59" w:sz="8" w:space="0"/>
        <w:bottom w:val="single" w:color="9BBB59" w:sz="8" w:space="0"/>
        <w:right w:val="single" w:color="9BBB59" w:sz="8" w:space="0"/>
        <w:insideH w:val="single" w:color="9BBB59" w:sz="8" w:space="0"/>
        <w:insideV w:val="single" w:color="9BBB59" w:sz="8" w:space="0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213">
    <w:name w:val="Medium Grid 2 Accent 4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8064A2" w:sz="8" w:space="0"/>
        <w:left w:val="single" w:color="8064A2" w:sz="8" w:space="0"/>
        <w:bottom w:val="single" w:color="8064A2" w:sz="8" w:space="0"/>
        <w:right w:val="single" w:color="8064A2" w:sz="8" w:space="0"/>
        <w:insideH w:val="single" w:color="8064A2" w:sz="8" w:space="0"/>
        <w:insideV w:val="single" w:color="8064A2" w:sz="8" w:space="0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214">
    <w:name w:val="Medium Grid 2 Accent 5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4BACC6" w:sz="8" w:space="0"/>
        <w:left w:val="single" w:color="4BACC6" w:sz="8" w:space="0"/>
        <w:bottom w:val="single" w:color="4BACC6" w:sz="8" w:space="0"/>
        <w:right w:val="single" w:color="4BACC6" w:sz="8" w:space="0"/>
        <w:insideH w:val="single" w:color="4BACC6" w:sz="8" w:space="0"/>
        <w:insideV w:val="single" w:color="4BACC6" w:sz="8" w:space="0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215">
    <w:name w:val="Medium Grid 2 Accent 6"/>
    <w:basedOn w:val="14"/>
    <w:uiPriority w:val="68"/>
    <w:rPr>
      <w:rFonts w:ascii="SimSun" w:hAnsi="SimSun" w:eastAsia="Courier New" w:cs="Times New Roman"/>
      <w:color w:val="000000"/>
    </w:rPr>
    <w:tblPr>
      <w:tblBorders>
        <w:top w:val="single" w:color="F79646" w:sz="8" w:space="0"/>
        <w:left w:val="single" w:color="F79646" w:sz="8" w:space="0"/>
        <w:bottom w:val="single" w:color="F79646" w:sz="8" w:space="0"/>
        <w:right w:val="single" w:color="F79646" w:sz="8" w:space="0"/>
        <w:insideH w:val="single" w:color="F79646" w:sz="8" w:space="0"/>
        <w:insideV w:val="single" w:color="F79646" w:sz="8" w:space="0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color="000000" w:sz="12" w:space="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/>
          <w:insideV w:val="single" w:sz="6" w:space="0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216">
    <w:name w:val="Medium Grid 3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808080"/>
      </w:tcPr>
    </w:tblStylePr>
  </w:style>
  <w:style w:type="table" w:styleId="217">
    <w:name w:val="Medium Grid 3 Accent 1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7BFDE"/>
      </w:tcPr>
    </w:tblStylePr>
  </w:style>
  <w:style w:type="table" w:styleId="218">
    <w:name w:val="Medium Grid 3 Accent 2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DFA7A6"/>
      </w:tcPr>
    </w:tblStylePr>
  </w:style>
  <w:style w:type="table" w:styleId="219">
    <w:name w:val="Medium Grid 3 Accent 3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CDDDAC"/>
      </w:tcPr>
    </w:tblStylePr>
  </w:style>
  <w:style w:type="table" w:styleId="220">
    <w:name w:val="Medium Grid 3 Accent 4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BFB1D0"/>
      </w:tcPr>
    </w:tblStylePr>
  </w:style>
  <w:style w:type="table" w:styleId="221">
    <w:name w:val="Medium Grid 3 Accent 5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A5D5E2"/>
      </w:tcPr>
    </w:tblStylePr>
  </w:style>
  <w:style w:type="table" w:styleId="222">
    <w:name w:val="Medium Grid 3 Accent 6"/>
    <w:basedOn w:val="14"/>
    <w:uiPriority w:val="69"/>
    <w:tblPr>
      <w:tblBorders>
        <w:top w:val="single" w:color="FFFFFF" w:sz="8" w:space="0"/>
        <w:left w:val="single" w:color="FFFFFF" w:sz="8" w:space="0"/>
        <w:bottom w:val="single" w:color="FFFFFF" w:sz="8" w:space="0"/>
        <w:right w:val="single" w:color="FFFFFF" w:sz="8" w:space="0"/>
        <w:insideH w:val="single" w:color="FFFFFF" w:sz="6" w:space="0"/>
        <w:insideV w:val="single" w:color="FFFFFF" w:sz="6" w:space="0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color="FFFFFF" w:sz="8" w:space="0"/>
          <w:left w:val="single" w:color="FFFFFF" w:sz="24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color="FFFFFF" w:sz="24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single" w:sz="8" w:space="0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color="FFFFFF" w:sz="8" w:space="0"/>
          <w:right w:val="single" w:color="FFFFFF" w:sz="24" w:space="0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color="FFFFFF" w:sz="24" w:space="0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color="FFFFFF" w:sz="8" w:space="0"/>
          <w:left w:val="single" w:color="FFFFFF" w:sz="8" w:space="0"/>
          <w:bottom w:val="single" w:color="FFFFFF" w:sz="8" w:space="0"/>
          <w:right w:val="single" w:color="FFFFFF" w:sz="8" w:space="0"/>
          <w:insideH w:val="single" w:sz="8" w:space="0"/>
          <w:insideV w:val="single" w:sz="8" w:space="0"/>
        </w:tcBorders>
        <w:shd w:val="clear" w:color="auto" w:fill="FBCAA2"/>
      </w:tcPr>
    </w:tblStylePr>
  </w:style>
  <w:style w:type="table" w:styleId="223">
    <w:name w:val="Dark List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224">
    <w:name w:val="Dark List Accent 1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225">
    <w:name w:val="Dark List Accent 2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226">
    <w:name w:val="Dark List Accent 3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227">
    <w:name w:val="Dark List Accent 4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228">
    <w:name w:val="Dark List Accent 5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229">
    <w:name w:val="Dark List Accent 6"/>
    <w:basedOn w:val="14"/>
    <w:uiPriority w:val="70"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color="FFFFFF" w:sz="18" w:space="0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color="FFFFFF" w:sz="18" w:space="0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color="FFFFFF" w:sz="18" w:space="0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color="FFFFFF" w:sz="18" w:space="0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230">
    <w:name w:val="Colorful Shading"/>
    <w:basedOn w:val="14"/>
    <w:uiPriority w:val="71"/>
    <w:rPr>
      <w:color w:val="000000"/>
    </w:rPr>
    <w:tblPr>
      <w:tblBorders>
        <w:top w:val="single" w:color="C0504D" w:sz="24" w:space="0"/>
        <w:left w:val="single" w:color="000000" w:sz="4" w:space="0"/>
        <w:bottom w:val="single" w:color="000000" w:sz="4" w:space="0"/>
        <w:right w:val="single" w:color="000000" w:sz="4" w:space="0"/>
        <w:insideH w:val="single" w:color="FFFFFF" w:sz="4" w:space="0"/>
        <w:insideV w:val="single" w:color="FFFFFF" w:sz="4" w:space="0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1">
    <w:name w:val="Colorful Shading Accent 1"/>
    <w:basedOn w:val="14"/>
    <w:uiPriority w:val="71"/>
    <w:rPr>
      <w:color w:val="000000"/>
    </w:rPr>
    <w:tblPr>
      <w:tblBorders>
        <w:top w:val="single" w:color="C0504D" w:sz="24" w:space="0"/>
        <w:left w:val="single" w:color="4F81BD" w:sz="4" w:space="0"/>
        <w:bottom w:val="single" w:color="4F81BD" w:sz="4" w:space="0"/>
        <w:right w:val="single" w:color="4F81BD" w:sz="4" w:space="0"/>
        <w:insideH w:val="single" w:color="FFFFFF" w:sz="4" w:space="0"/>
        <w:insideV w:val="single" w:color="FFFFFF" w:sz="4" w:space="0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2">
    <w:name w:val="Colorful Shading Accent 2"/>
    <w:basedOn w:val="14"/>
    <w:uiPriority w:val="71"/>
    <w:rPr>
      <w:color w:val="000000"/>
    </w:rPr>
    <w:tblPr>
      <w:tblBorders>
        <w:top w:val="single" w:color="C0504D" w:sz="24" w:space="0"/>
        <w:left w:val="single" w:color="C0504D" w:sz="4" w:space="0"/>
        <w:bottom w:val="single" w:color="C0504D" w:sz="4" w:space="0"/>
        <w:right w:val="single" w:color="C0504D" w:sz="4" w:space="0"/>
        <w:insideH w:val="single" w:color="FFFFFF" w:sz="4" w:space="0"/>
        <w:insideV w:val="single" w:color="FFFFFF" w:sz="4" w:space="0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color="C0504D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3">
    <w:name w:val="Colorful Shading Accent 3"/>
    <w:basedOn w:val="14"/>
    <w:uiPriority w:val="71"/>
    <w:rPr>
      <w:color w:val="000000"/>
    </w:rPr>
    <w:tblPr>
      <w:tblBorders>
        <w:top w:val="single" w:color="8064A2" w:sz="24" w:space="0"/>
        <w:left w:val="single" w:color="9BBB59" w:sz="4" w:space="0"/>
        <w:bottom w:val="single" w:color="9BBB59" w:sz="4" w:space="0"/>
        <w:right w:val="single" w:color="9BBB59" w:sz="4" w:space="0"/>
        <w:insideH w:val="single" w:color="FFFFFF" w:sz="4" w:space="0"/>
        <w:insideV w:val="single" w:color="FFFFFF" w:sz="4" w:space="0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color="8064A2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234">
    <w:name w:val="Colorful Shading Accent 4"/>
    <w:basedOn w:val="14"/>
    <w:uiPriority w:val="71"/>
    <w:rPr>
      <w:color w:val="000000"/>
    </w:rPr>
    <w:tblPr>
      <w:tblBorders>
        <w:top w:val="single" w:color="9BBB59" w:sz="24" w:space="0"/>
        <w:left w:val="single" w:color="8064A2" w:sz="4" w:space="0"/>
        <w:bottom w:val="single" w:color="8064A2" w:sz="4" w:space="0"/>
        <w:right w:val="single" w:color="8064A2" w:sz="4" w:space="0"/>
        <w:insideH w:val="single" w:color="FFFFFF" w:sz="4" w:space="0"/>
        <w:insideV w:val="single" w:color="FFFFFF" w:sz="4" w:space="0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color="9BBB59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5">
    <w:name w:val="Colorful Shading Accent 5"/>
    <w:basedOn w:val="14"/>
    <w:uiPriority w:val="71"/>
    <w:rPr>
      <w:color w:val="000000"/>
    </w:rPr>
    <w:tblPr>
      <w:tblBorders>
        <w:top w:val="single" w:color="F79646" w:sz="24" w:space="0"/>
        <w:left w:val="single" w:color="4BACC6" w:sz="4" w:space="0"/>
        <w:bottom w:val="single" w:color="4BACC6" w:sz="4" w:space="0"/>
        <w:right w:val="single" w:color="4BACC6" w:sz="4" w:space="0"/>
        <w:insideH w:val="single" w:color="FFFFFF" w:sz="4" w:space="0"/>
        <w:insideV w:val="single" w:color="FFFFFF" w:sz="4" w:space="0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color="F7964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6">
    <w:name w:val="Colorful Shading Accent 6"/>
    <w:basedOn w:val="14"/>
    <w:uiPriority w:val="71"/>
    <w:rPr>
      <w:color w:val="000000"/>
    </w:rPr>
    <w:tblPr>
      <w:tblBorders>
        <w:top w:val="single" w:color="4BACC6" w:sz="24" w:space="0"/>
        <w:left w:val="single" w:color="F79646" w:sz="4" w:space="0"/>
        <w:bottom w:val="single" w:color="F79646" w:sz="4" w:space="0"/>
        <w:right w:val="single" w:color="F79646" w:sz="4" w:space="0"/>
        <w:insideH w:val="single" w:color="FFFFFF" w:sz="4" w:space="0"/>
        <w:insideV w:val="single" w:color="FFFFFF" w:sz="4" w:space="0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color="4BACC6" w:sz="24" w:space="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color="FFFFFF" w:sz="6" w:space="0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237">
    <w:name w:val="Colorful List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238">
    <w:name w:val="Colorful List Accent 1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239">
    <w:name w:val="Colorful List Accent 2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240">
    <w:name w:val="Colorful List Accent 3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241">
    <w:name w:val="Colorful List Accent 4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242">
    <w:name w:val="Colorful List Accent 5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243">
    <w:name w:val="Colorful List Accent 6"/>
    <w:basedOn w:val="14"/>
    <w:uiPriority w:val="72"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color="FFFFFF" w:sz="12" w:space="0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color="000000" w:sz="12" w:space="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244">
    <w:name w:val="Colorful Grid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245">
    <w:name w:val="Colorful Grid Accent 1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246">
    <w:name w:val="Colorful Grid Accent 2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247">
    <w:name w:val="Colorful Grid Accent 3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248">
    <w:name w:val="Colorful Grid Accent 4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249">
    <w:name w:val="Colorful Grid Accent 5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250">
    <w:name w:val="Colorful Grid Accent 6"/>
    <w:basedOn w:val="14"/>
    <w:uiPriority w:val="73"/>
    <w:rPr>
      <w:color w:val="000000"/>
    </w:rPr>
    <w:tblPr>
      <w:tblBorders>
        <w:insideH w:val="single" w:color="FFFFFF" w:sz="4" w:space="0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251">
    <w:name w:val="Author"/>
    <w:basedOn w:val="1"/>
    <w:uiPriority w:val="0"/>
    <w:pPr>
      <w:spacing w:before="2520" w:line="600" w:lineRule="exact"/>
      <w:contextualSpacing/>
      <w:jc w:val="center"/>
    </w:pPr>
    <w:rPr>
      <w:rFonts w:ascii="Times New Roman" w:hAnsi="Times New Roman" w:eastAsia="Times New Roman"/>
      <w:sz w:val="36"/>
      <w:szCs w:val="24"/>
      <w:lang w:eastAsia="en-US"/>
    </w:rPr>
  </w:style>
  <w:style w:type="paragraph" w:customStyle="1" w:styleId="252">
    <w:name w:val="Bibliography"/>
    <w:basedOn w:val="1"/>
    <w:uiPriority w:val="0"/>
    <w:pPr>
      <w:numPr>
        <w:ilvl w:val="0"/>
        <w:numId w:val="12"/>
      </w:numPr>
      <w:spacing w:after="240" w:line="360" w:lineRule="auto"/>
      <w:jc w:val="both"/>
    </w:pPr>
    <w:rPr>
      <w:rFonts w:ascii="Times New Roman" w:hAnsi="Times New Roman" w:eastAsia="Times New Roman"/>
      <w:sz w:val="24"/>
      <w:szCs w:val="24"/>
      <w:lang w:eastAsia="en-US"/>
    </w:rPr>
  </w:style>
  <w:style w:type="paragraph" w:customStyle="1" w:styleId="253">
    <w:name w:val="Copyright"/>
    <w:basedOn w:val="1"/>
    <w:uiPriority w:val="0"/>
    <w:pPr>
      <w:spacing w:before="1200"/>
      <w:contextualSpacing/>
      <w:jc w:val="center"/>
    </w:pPr>
    <w:rPr>
      <w:rFonts w:ascii="Times New Roman" w:hAnsi="Times New Roman" w:eastAsia="Times New Roman"/>
      <w:smallCaps/>
      <w:sz w:val="24"/>
      <w:szCs w:val="24"/>
      <w:lang w:eastAsia="en-US"/>
    </w:rPr>
  </w:style>
  <w:style w:type="paragraph" w:customStyle="1" w:styleId="254">
    <w:name w:val="Dedication"/>
    <w:basedOn w:val="1"/>
    <w:next w:val="1"/>
    <w:uiPriority w:val="0"/>
    <w:pPr>
      <w:spacing w:before="3600"/>
      <w:jc w:val="center"/>
    </w:pPr>
    <w:rPr>
      <w:rFonts w:ascii="Times New Roman" w:hAnsi="Times New Roman" w:eastAsia="Times New Roman"/>
      <w:i/>
      <w:sz w:val="24"/>
      <w:szCs w:val="24"/>
      <w:lang w:eastAsia="en-US"/>
    </w:rPr>
  </w:style>
  <w:style w:type="paragraph" w:customStyle="1" w:styleId="255">
    <w:name w:val="Figure Caption"/>
    <w:basedOn w:val="4"/>
    <w:next w:val="3"/>
    <w:uiPriority w:val="0"/>
    <w:pPr>
      <w:spacing w:before="240" w:after="480" w:line="240" w:lineRule="auto"/>
      <w:ind w:firstLine="0"/>
      <w:contextualSpacing/>
      <w:jc w:val="center"/>
    </w:pPr>
    <w:rPr>
      <w:sz w:val="28"/>
    </w:rPr>
  </w:style>
  <w:style w:type="paragraph" w:customStyle="1" w:styleId="256">
    <w:name w:val="Front Heading"/>
    <w:basedOn w:val="1"/>
    <w:next w:val="3"/>
    <w:uiPriority w:val="0"/>
    <w:pPr>
      <w:spacing w:before="1920" w:after="840"/>
    </w:pPr>
    <w:rPr>
      <w:rFonts w:ascii="Times New Roman" w:hAnsi="Times New Roman" w:eastAsia="Times New Roman"/>
      <w:sz w:val="56"/>
    </w:rPr>
  </w:style>
  <w:style w:type="paragraph" w:customStyle="1" w:styleId="257">
    <w:name w:val="Front Text"/>
    <w:basedOn w:val="1"/>
    <w:uiPriority w:val="0"/>
    <w:pPr>
      <w:jc w:val="both"/>
    </w:pPr>
    <w:rPr>
      <w:rFonts w:ascii="Times New Roman" w:hAnsi="Times New Roman" w:eastAsia="Times New Roman"/>
      <w:sz w:val="24"/>
      <w:szCs w:val="24"/>
      <w:lang w:eastAsia="en-US"/>
    </w:rPr>
  </w:style>
  <w:style w:type="paragraph" w:customStyle="1" w:styleId="258">
    <w:name w:val="Quote"/>
    <w:basedOn w:val="1"/>
    <w:next w:val="16"/>
    <w:uiPriority w:val="0"/>
    <w:pPr>
      <w:spacing w:line="480" w:lineRule="auto"/>
      <w:ind w:left="720" w:right="720"/>
      <w:jc w:val="both"/>
    </w:pPr>
  </w:style>
  <w:style w:type="paragraph" w:customStyle="1" w:styleId="259">
    <w:name w:val="Signature Top"/>
    <w:basedOn w:val="1"/>
    <w:uiPriority w:val="0"/>
    <w:pPr>
      <w:spacing w:before="840" w:after="480"/>
      <w:contextualSpacing/>
      <w:jc w:val="center"/>
    </w:pPr>
    <w:rPr>
      <w:smallCaps/>
      <w:sz w:val="32"/>
      <w:szCs w:val="32"/>
    </w:rPr>
  </w:style>
  <w:style w:type="paragraph" w:customStyle="1" w:styleId="260">
    <w:name w:val="Thesis Title"/>
    <w:basedOn w:val="1"/>
    <w:uiPriority w:val="0"/>
    <w:pPr>
      <w:spacing w:before="1200" w:line="480" w:lineRule="exact"/>
      <w:contextualSpacing/>
      <w:jc w:val="center"/>
    </w:pPr>
    <w:rPr>
      <w:smallCaps/>
      <w:sz w:val="36"/>
      <w:szCs w:val="3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</TotalTime>
  <ScaleCrop>false</ScaleCrop>
  <LinksUpToDate>false</LinksUpToDate>
  <CharactersWithSpaces>0</CharactersWithSpaces>
  <Application>WPS Office_11.2.0.11341_F1E327BC-269C-435d-A152-05C5408002CA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2022-10-06T13:54:00Z</dcterms:created>
  <dc:creator>Smart Kid</dc:creator>
  <cp:lastModifiedBy>Smart Kid</cp:lastModifiedBy>
  <dcterms:modified xsi:type="dcterms:W3CDTF">2022-10-06T13:58:20Z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1033-11.2.0.11341</vt:lpwstr>
  </property>
  <property fmtid="{D5CDD505-2E9C-101B-9397-08002B2CF9AE}" pid="3" name="ICV">
    <vt:lpwstr>AA77AF287C2544859ADD47881A859651</vt:lpwstr>
  </property>
</Properties>
</file>